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6FE94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3796FE95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796FE96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3796FE97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3796FE98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Информационные системы</w:t>
      </w:r>
    </w:p>
    <w:p w14:paraId="3796FE99">
      <w:pPr>
        <w:spacing w:line="360" w:lineRule="auto"/>
        <w:jc w:val="center"/>
        <w:rPr>
          <w:b/>
          <w:caps/>
          <w:sz w:val="28"/>
          <w:szCs w:val="28"/>
        </w:rPr>
      </w:pPr>
    </w:p>
    <w:p w14:paraId="3796FE9A">
      <w:pPr>
        <w:spacing w:line="360" w:lineRule="auto"/>
        <w:jc w:val="center"/>
        <w:rPr>
          <w:b/>
          <w:caps/>
          <w:sz w:val="28"/>
          <w:szCs w:val="28"/>
        </w:rPr>
      </w:pPr>
    </w:p>
    <w:p w14:paraId="3796FE9B">
      <w:pPr>
        <w:spacing w:line="360" w:lineRule="auto"/>
        <w:jc w:val="center"/>
        <w:rPr>
          <w:sz w:val="28"/>
          <w:szCs w:val="28"/>
        </w:rPr>
      </w:pPr>
    </w:p>
    <w:p w14:paraId="3796FE9C">
      <w:pPr>
        <w:spacing w:line="360" w:lineRule="auto"/>
        <w:jc w:val="center"/>
        <w:rPr>
          <w:sz w:val="28"/>
          <w:szCs w:val="28"/>
        </w:rPr>
      </w:pPr>
    </w:p>
    <w:p w14:paraId="3796FE9D">
      <w:pPr>
        <w:spacing w:line="360" w:lineRule="auto"/>
        <w:jc w:val="center"/>
        <w:rPr>
          <w:sz w:val="28"/>
          <w:szCs w:val="28"/>
        </w:rPr>
      </w:pPr>
    </w:p>
    <w:p w14:paraId="3796FE9E">
      <w:pPr>
        <w:spacing w:line="360" w:lineRule="auto"/>
        <w:jc w:val="center"/>
        <w:rPr>
          <w:sz w:val="28"/>
          <w:szCs w:val="28"/>
        </w:rPr>
      </w:pPr>
    </w:p>
    <w:p w14:paraId="3796FE9F">
      <w:pPr>
        <w:spacing w:line="360" w:lineRule="auto"/>
        <w:jc w:val="center"/>
        <w:rPr>
          <w:sz w:val="28"/>
          <w:szCs w:val="28"/>
        </w:rPr>
      </w:pPr>
    </w:p>
    <w:p w14:paraId="3796FEA0">
      <w:pPr>
        <w:pStyle w:val="127"/>
        <w:spacing w:line="360" w:lineRule="auto"/>
        <w:ind w:firstLine="0"/>
        <w:jc w:val="center"/>
        <w:rPr>
          <w:rStyle w:val="81"/>
          <w:caps/>
          <w:szCs w:val="28"/>
        </w:rPr>
      </w:pPr>
      <w:r>
        <w:rPr>
          <w:rStyle w:val="81"/>
          <w:caps/>
          <w:sz w:val="24"/>
          <w:szCs w:val="28"/>
        </w:rPr>
        <w:t>отчет</w:t>
      </w:r>
    </w:p>
    <w:p w14:paraId="3796FEA1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3796FEA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 «Информатика и информационные технологии»</w:t>
      </w:r>
    </w:p>
    <w:p w14:paraId="3796FEA3">
      <w:pPr>
        <w:spacing w:line="360" w:lineRule="auto"/>
        <w:jc w:val="center"/>
        <w:rPr>
          <w:sz w:val="28"/>
          <w:szCs w:val="28"/>
        </w:rPr>
      </w:pPr>
      <w:r>
        <w:rPr>
          <w:rStyle w:val="81"/>
          <w:smallCaps w:val="0"/>
          <w:sz w:val="28"/>
          <w:szCs w:val="28"/>
        </w:rPr>
        <w:t>Тема: Простой интерпретатор арифметических действий</w:t>
      </w:r>
    </w:p>
    <w:p w14:paraId="3796FEA4">
      <w:pPr>
        <w:spacing w:line="360" w:lineRule="auto"/>
        <w:jc w:val="center"/>
        <w:rPr>
          <w:sz w:val="28"/>
          <w:szCs w:val="28"/>
        </w:rPr>
      </w:pPr>
    </w:p>
    <w:p w14:paraId="3796FEA5">
      <w:pPr>
        <w:spacing w:line="360" w:lineRule="auto"/>
        <w:jc w:val="center"/>
        <w:rPr>
          <w:sz w:val="28"/>
          <w:szCs w:val="28"/>
        </w:rPr>
      </w:pPr>
    </w:p>
    <w:p w14:paraId="3796FEA6">
      <w:pPr>
        <w:spacing w:line="360" w:lineRule="auto"/>
        <w:jc w:val="center"/>
        <w:rPr>
          <w:sz w:val="28"/>
          <w:szCs w:val="28"/>
        </w:rPr>
      </w:pPr>
    </w:p>
    <w:p w14:paraId="3796FEA7">
      <w:pPr>
        <w:spacing w:line="360" w:lineRule="auto"/>
        <w:jc w:val="center"/>
        <w:rPr>
          <w:sz w:val="28"/>
          <w:szCs w:val="28"/>
        </w:rPr>
      </w:pPr>
    </w:p>
    <w:p w14:paraId="3796FEA8">
      <w:pPr>
        <w:spacing w:line="360" w:lineRule="auto"/>
        <w:jc w:val="center"/>
        <w:rPr>
          <w:sz w:val="28"/>
          <w:szCs w:val="28"/>
        </w:rPr>
      </w:pPr>
    </w:p>
    <w:p w14:paraId="3796FEA9">
      <w:pPr>
        <w:spacing w:line="360" w:lineRule="auto"/>
        <w:jc w:val="center"/>
        <w:rPr>
          <w:sz w:val="28"/>
          <w:szCs w:val="28"/>
        </w:rPr>
      </w:pPr>
    </w:p>
    <w:p w14:paraId="3796FEAA">
      <w:pPr>
        <w:spacing w:line="360" w:lineRule="auto"/>
        <w:jc w:val="center"/>
        <w:rPr>
          <w:sz w:val="28"/>
          <w:szCs w:val="28"/>
        </w:rPr>
      </w:pPr>
    </w:p>
    <w:tbl>
      <w:tblPr>
        <w:tblStyle w:val="1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7"/>
        <w:gridCol w:w="2609"/>
        <w:gridCol w:w="2898"/>
      </w:tblGrid>
      <w:tr w14:paraId="3796F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4252" w:type="dxa"/>
            <w:vAlign w:val="bottom"/>
          </w:tcPr>
          <w:p w14:paraId="3796FEA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6372</w:t>
            </w:r>
          </w:p>
        </w:tc>
        <w:tc>
          <w:tcPr>
            <w:tcW w:w="2552" w:type="dxa"/>
            <w:tcBorders>
              <w:bottom w:val="single" w:color="000000" w:sz="4" w:space="0"/>
            </w:tcBorders>
            <w:vAlign w:val="bottom"/>
          </w:tcPr>
          <w:p w14:paraId="3796FEAC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3796FE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Тимофеев М.А.</w:t>
            </w:r>
          </w:p>
        </w:tc>
      </w:tr>
      <w:tr w14:paraId="3796F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4252" w:type="dxa"/>
            <w:vAlign w:val="bottom"/>
          </w:tcPr>
          <w:p w14:paraId="3796FEA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color="000000" w:sz="4" w:space="0"/>
              <w:bottom w:val="single" w:color="000000" w:sz="4" w:space="0"/>
            </w:tcBorders>
            <w:vAlign w:val="bottom"/>
          </w:tcPr>
          <w:p w14:paraId="3796FEB0">
            <w:pPr>
              <w:snapToGrid w:val="0"/>
              <w:rPr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3796FEB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Дюков Н.В.</w:t>
            </w:r>
          </w:p>
        </w:tc>
      </w:tr>
    </w:tbl>
    <w:p w14:paraId="3796FEB3">
      <w:pPr>
        <w:spacing w:line="360" w:lineRule="auto"/>
        <w:jc w:val="center"/>
        <w:rPr>
          <w:bCs/>
          <w:sz w:val="28"/>
          <w:szCs w:val="28"/>
        </w:rPr>
      </w:pPr>
    </w:p>
    <w:p w14:paraId="3796FEB4">
      <w:pPr>
        <w:spacing w:line="360" w:lineRule="auto"/>
        <w:jc w:val="center"/>
        <w:rPr>
          <w:bCs/>
          <w:sz w:val="28"/>
          <w:szCs w:val="28"/>
        </w:rPr>
      </w:pPr>
    </w:p>
    <w:p w14:paraId="3796FEB5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796FEB6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2026</w:t>
      </w:r>
      <w:r>
        <w:br w:type="page"/>
      </w:r>
    </w:p>
    <w:p w14:paraId="3796FEB7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работы.</w:t>
      </w:r>
    </w:p>
    <w:p w14:paraId="3796FEB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на языке Python интерпретатор арифметических выражений, поддерживающий основные арифметические операции, скобки, унарные знаки, целые и дробные числа, а также дополнительную математическую функцию и оператор сравнения.</w:t>
      </w:r>
    </w:p>
    <w:p w14:paraId="3796FEB9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796FEBA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Основные теоретические положения.</w:t>
      </w:r>
    </w:p>
    <w:p w14:paraId="3796FEB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Интерпретатор </w:t>
      </w: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 программа, которая анализирует и выполняет исходное выражение. Для обработки выражения используется лексический анализ: входная строка разбивается на токены (числа, операторы, скобки и имена функций). Далее синтаксический анализ учитывает приоритет операций. В программе реализован рекурсивный спуск: функции expr(), add(), mul(), un() и prim() разбирают выражение на уровнях приоритета. Сначала обрабатываются скобки и унарные знаки, затем умножение и деление, после этого сложение и вычитание, а оператор «&lt;» выполняется на верхнем уровне.</w:t>
      </w:r>
    </w:p>
    <w:p w14:paraId="3796FEB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качестве дополнительной функции реализована pow(x, y) </w:t>
      </w: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 возведение числа x в степень y. Дополнительный оператор </w:t>
      </w: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 «&lt;» (меньше). Выражение сравнения возвращает логическое значение: </w:t>
      </w:r>
      <w:r>
        <w:rPr>
          <w:sz w:val="28"/>
          <w:szCs w:val="28"/>
          <w:lang w:val="ru-RU"/>
        </w:rPr>
        <w:t>Правда</w:t>
      </w:r>
      <w:r>
        <w:rPr>
          <w:sz w:val="28"/>
          <w:szCs w:val="28"/>
        </w:rPr>
        <w:t xml:space="preserve"> или </w:t>
      </w:r>
      <w:r>
        <w:rPr>
          <w:sz w:val="28"/>
          <w:szCs w:val="28"/>
          <w:lang w:val="ru-RU"/>
        </w:rPr>
        <w:t>Ложь</w:t>
      </w:r>
      <w:r>
        <w:rPr>
          <w:sz w:val="28"/>
          <w:szCs w:val="28"/>
        </w:rPr>
        <w:t>.</w:t>
      </w:r>
    </w:p>
    <w:p w14:paraId="3796FEBD">
      <w:pPr>
        <w:spacing w:line="360" w:lineRule="auto"/>
        <w:ind w:firstLine="709"/>
        <w:jc w:val="both"/>
        <w:rPr>
          <w:sz w:val="28"/>
          <w:szCs w:val="28"/>
        </w:rPr>
      </w:pPr>
    </w:p>
    <w:p w14:paraId="3796FEBE">
      <w:pPr>
        <w:spacing w:line="360" w:lineRule="auto"/>
        <w:ind w:firstLine="709"/>
        <w:jc w:val="both"/>
      </w:pPr>
      <w:r>
        <w:rPr>
          <w:b/>
          <w:sz w:val="28"/>
          <w:szCs w:val="28"/>
        </w:rPr>
        <w:t>Разработка программы.</w:t>
      </w:r>
    </w:p>
    <w:p w14:paraId="3796FEB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написана на Python. Функция empty() проверяет пустой ввод, chars() </w:t>
      </w: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 допустимость символов, brackets() </w:t>
      </w:r>
      <w:r>
        <w:rPr>
          <w:rFonts w:hint="default"/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 согласованность скобок, lex() формирует список токенов регулярным выражением. Функции expr(), add(), mul(), un(), prim() выполняют синтаксический разбор с учетом приоритетов и вычисляют результат. Функция pw() обрабатывает возведение в степень и проверяет случаи нулевого основания с отрицательной степенью и комплексного результата. Функция calc() объединяет проверки, разбор и вычисление, а main() обеспечивает цикл ввода выражений до команды exit. Ошибки выводятся понятными сообщениями через исключение Err. Использование eval() и sympy отсутствует.</w:t>
      </w:r>
    </w:p>
    <w:p w14:paraId="3796FEC0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3796FEC1">
      <w:pPr>
        <w:spacing w:line="360" w:lineRule="auto"/>
        <w:ind w:firstLine="709"/>
        <w:jc w:val="both"/>
      </w:pPr>
      <w:r>
        <w:rPr>
          <w:b/>
          <w:sz w:val="28"/>
          <w:szCs w:val="28"/>
        </w:rPr>
        <w:t>Результаты работы программы.</w:t>
      </w:r>
    </w:p>
    <w:p w14:paraId="0742F2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Программа вычисляет арифметические выражения с учетом приоритетов операций и скобок. Примеры ожидаемых результатов: </w:t>
      </w:r>
    </w:p>
    <w:p w14:paraId="7E88BDE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+ 3 * (4 - 1) / 2 </w:t>
      </w:r>
      <w:r>
        <w:rPr>
          <w:rFonts w:hint="default"/>
          <w:sz w:val="28"/>
          <w:szCs w:val="28"/>
          <w:lang w:val="en-US"/>
        </w:rPr>
        <w:t>=</w:t>
      </w:r>
      <w:r>
        <w:rPr>
          <w:sz w:val="28"/>
          <w:szCs w:val="28"/>
        </w:rPr>
        <w:t xml:space="preserve"> 6.5; </w:t>
      </w:r>
    </w:p>
    <w:p w14:paraId="50186E0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-5 + 3 </w:t>
      </w:r>
      <w:r>
        <w:rPr>
          <w:rFonts w:hint="default"/>
          <w:sz w:val="28"/>
          <w:szCs w:val="28"/>
          <w:lang w:val="en-US"/>
        </w:rPr>
        <w:t>=</w:t>
      </w:r>
      <w:r>
        <w:rPr>
          <w:sz w:val="28"/>
          <w:szCs w:val="28"/>
        </w:rPr>
        <w:t xml:space="preserve"> -2; </w:t>
      </w:r>
    </w:p>
    <w:p w14:paraId="72A1CF7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pow(2, 3) </w:t>
      </w:r>
      <w:r>
        <w:rPr>
          <w:rFonts w:hint="default"/>
          <w:sz w:val="28"/>
          <w:szCs w:val="28"/>
          <w:lang w:val="en-US"/>
        </w:rPr>
        <w:t>=</w:t>
      </w:r>
      <w:r>
        <w:rPr>
          <w:sz w:val="28"/>
          <w:szCs w:val="28"/>
        </w:rPr>
        <w:t xml:space="preserve"> 8; </w:t>
      </w:r>
    </w:p>
    <w:p w14:paraId="75865D8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 &lt; 3 </w:t>
      </w:r>
      <w:r>
        <w:rPr>
          <w:rFonts w:hint="default"/>
          <w:sz w:val="28"/>
          <w:szCs w:val="28"/>
          <w:lang w:val="en-US"/>
        </w:rPr>
        <w:t>=</w:t>
      </w:r>
      <w:r>
        <w:rPr>
          <w:sz w:val="28"/>
          <w:szCs w:val="28"/>
        </w:rPr>
        <w:t xml:space="preserve"> Правда; </w:t>
      </w:r>
    </w:p>
    <w:p w14:paraId="0A13095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 &lt; 2 </w:t>
      </w:r>
      <w:r>
        <w:rPr>
          <w:rFonts w:hint="default"/>
          <w:sz w:val="28"/>
          <w:szCs w:val="28"/>
          <w:lang w:val="en-US"/>
        </w:rPr>
        <w:t>=</w:t>
      </w:r>
      <w:r>
        <w:rPr>
          <w:sz w:val="28"/>
          <w:szCs w:val="28"/>
        </w:rPr>
        <w:t xml:space="preserve"> Ложь. </w:t>
      </w:r>
    </w:p>
    <w:p w14:paraId="3796FEC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выражения 4 / 0 выводится сообщение «Ошибка: деление на ноль». Пустой ввод, недопустимые символы и несогласованные скобки также обрабатываются как ошибки. </w:t>
      </w:r>
    </w:p>
    <w:p w14:paraId="24E70975">
      <w:pPr>
        <w:spacing w:line="360" w:lineRule="auto"/>
        <w:ind w:firstLine="709"/>
        <w:jc w:val="both"/>
        <w:rPr>
          <w:sz w:val="28"/>
          <w:szCs w:val="28"/>
        </w:rPr>
      </w:pPr>
      <w:r>
        <w:drawing>
          <wp:inline distT="0" distB="0" distL="114300" distR="114300">
            <wp:extent cx="3152775" cy="1914525"/>
            <wp:effectExtent l="0" t="0" r="952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B672">
      <w:pPr>
        <w:spacing w:line="360" w:lineRule="auto"/>
        <w:ind w:firstLine="709"/>
        <w:jc w:val="both"/>
        <w:rPr>
          <w:sz w:val="28"/>
          <w:szCs w:val="28"/>
        </w:rPr>
      </w:pPr>
    </w:p>
    <w:p w14:paraId="1E0856EB">
      <w:pPr>
        <w:spacing w:line="360" w:lineRule="auto"/>
        <w:ind w:firstLine="709"/>
        <w:jc w:val="both"/>
        <w:rPr>
          <w:sz w:val="28"/>
          <w:szCs w:val="28"/>
        </w:rPr>
      </w:pPr>
      <w:r>
        <w:drawing>
          <wp:inline distT="0" distB="0" distL="114300" distR="114300">
            <wp:extent cx="3600450" cy="1133475"/>
            <wp:effectExtent l="0" t="0" r="0" b="952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FEC3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drawing>
          <wp:inline distT="0" distB="0" distL="114300" distR="114300">
            <wp:extent cx="3638550" cy="165735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2C078">
      <w:pPr>
        <w:spacing w:line="360" w:lineRule="auto"/>
        <w:jc w:val="both"/>
        <w:rPr>
          <w:b/>
          <w:sz w:val="28"/>
          <w:szCs w:val="28"/>
        </w:rPr>
      </w:pPr>
    </w:p>
    <w:p w14:paraId="3796FEC4">
      <w:pPr>
        <w:spacing w:line="360" w:lineRule="auto"/>
        <w:ind w:firstLine="700" w:firstLineChars="250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3796FEC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работы разработан простой интерпретатор арифметических выражений на Python. Реализованы лексический анализ, рекурсивный синтаксический разбор, приоритеты операций, скобки, унарные знаки, целые и дробные числа. Дополнительно реализованы функция pow(x, y) и оператор сравнения «&lt;». Предусмотрена обработка типичных ошибок, включая деление на ноль и некорректный ввод. Таким образом, основные требования задания выполнены.</w:t>
      </w:r>
    </w:p>
    <w:p w14:paraId="3796FEC6">
      <w:pPr>
        <w:spacing w:line="360" w:lineRule="auto"/>
        <w:ind w:firstLine="709"/>
        <w:jc w:val="both"/>
        <w:rPr>
          <w:b/>
          <w:i/>
          <w:sz w:val="28"/>
          <w:szCs w:val="28"/>
        </w:rPr>
      </w:pPr>
      <w:r>
        <w:rPr>
          <w:sz w:val="28"/>
          <w:szCs w:val="28"/>
        </w:rPr>
        <w:t>Получение результата обеспечивается последовательным разбором выражения по уровням грамматики. Разделение операций по функциям позволяет сохранять стандартный приоритет арифметических действий. Проверки на этапе ввода и вычисления предотвращают выполнение некорректных выражений.</w:t>
      </w:r>
      <w:r>
        <w:br w:type="page"/>
      </w:r>
    </w:p>
    <w:p w14:paraId="3796FEC7">
      <w:pPr>
        <w:pStyle w:val="127"/>
        <w:spacing w:line="360" w:lineRule="auto"/>
        <w:ind w:firstLine="0"/>
        <w:jc w:val="center"/>
        <w:rPr>
          <w:rStyle w:val="81"/>
          <w:bCs w:val="0"/>
          <w:caps/>
        </w:rPr>
      </w:pPr>
      <w:r>
        <w:rPr>
          <w:rStyle w:val="81"/>
          <w:bCs w:val="0"/>
          <w:caps/>
          <w:sz w:val="24"/>
        </w:rPr>
        <w:t>ПрИЛОЖЕНИЕ</w:t>
      </w:r>
    </w:p>
    <w:p w14:paraId="3796FEC8">
      <w:pPr>
        <w:spacing w:line="360" w:lineRule="auto"/>
        <w:ind w:firstLine="709"/>
        <w:jc w:val="both"/>
        <w:rPr>
          <w:rStyle w:val="81"/>
          <w:bCs w:val="0"/>
          <w:caps/>
          <w:sz w:val="28"/>
          <w:szCs w:val="28"/>
        </w:rPr>
      </w:pPr>
    </w:p>
    <w:p w14:paraId="3796FECC">
      <w:pPr>
        <w:spacing w:line="360" w:lineRule="auto"/>
        <w:ind w:firstLine="709"/>
        <w:jc w:val="both"/>
      </w:pPr>
      <w:r>
        <w:rPr>
          <w:sz w:val="28"/>
          <w:szCs w:val="28"/>
        </w:rPr>
        <w:t>В приложении приведён исходный код разработанного интерпретатора.</w:t>
      </w:r>
      <w:r>
        <w:br w:type="page"/>
      </w:r>
    </w:p>
    <w:p w14:paraId="65C15ED7">
      <w:pPr>
        <w:ind w:left="113"/>
      </w:pPr>
      <w:r>
        <w:t>import re</w:t>
      </w:r>
      <w:r>
        <w:br w:type="textWrapping"/>
      </w:r>
      <w:r>
        <w:br w:type="textWrapping"/>
      </w:r>
      <w:r>
        <w:t>class Err(Exception):</w:t>
      </w:r>
      <w:r>
        <w:br w:type="textWrapping"/>
      </w:r>
      <w:r>
        <w:t xml:space="preserve">    pass</w:t>
      </w:r>
      <w:r>
        <w:br w:type="textWrapping"/>
      </w:r>
      <w:r>
        <w:br w:type="textWrapping"/>
      </w:r>
      <w:r>
        <w:t>def empty(s):</w:t>
      </w:r>
      <w:r>
        <w:br w:type="textWrapping"/>
      </w:r>
      <w:r>
        <w:t xml:space="preserve">    if s.strip() == "":</w:t>
      </w:r>
      <w:r>
        <w:br w:type="textWrapping"/>
      </w:r>
      <w:r>
        <w:t xml:space="preserve">        raise Err("Ошибка: пустой ввод")</w:t>
      </w:r>
      <w:r>
        <w:br w:type="textWrapping"/>
      </w:r>
      <w:r>
        <w:br w:type="textWrapping"/>
      </w:r>
      <w:r>
        <w:t>def chars(s):</w:t>
      </w:r>
      <w:r>
        <w:br w:type="textWrapping"/>
      </w:r>
      <w:r>
        <w:t xml:space="preserve">    if re.search(r"[^0-9.+\-*/&lt;(),\s]", s.replace("pow", "")):</w:t>
      </w:r>
      <w:r>
        <w:br w:type="textWrapping"/>
      </w:r>
      <w:r>
        <w:t xml:space="preserve">        raise Err("Ошибка: некорректные символы в выражении")</w:t>
      </w:r>
      <w:r>
        <w:br w:type="textWrapping"/>
      </w:r>
      <w:r>
        <w:br w:type="textWrapping"/>
      </w:r>
      <w:r>
        <w:t>def brackets(s):</w:t>
      </w:r>
      <w:r>
        <w:br w:type="textWrapping"/>
      </w:r>
      <w:r>
        <w:t xml:space="preserve">    b = 0</w:t>
      </w:r>
      <w:r>
        <w:br w:type="textWrapping"/>
      </w:r>
      <w:r>
        <w:t xml:space="preserve">    for c in s:</w:t>
      </w:r>
      <w:r>
        <w:br w:type="textWrapping"/>
      </w:r>
      <w:r>
        <w:t xml:space="preserve">        if c == "(":</w:t>
      </w:r>
      <w:r>
        <w:br w:type="textWrapping"/>
      </w:r>
      <w:r>
        <w:t xml:space="preserve">            b += 1</w:t>
      </w:r>
      <w:r>
        <w:br w:type="textWrapping"/>
      </w:r>
      <w:r>
        <w:t xml:space="preserve">        elif c == ")":</w:t>
      </w:r>
      <w:r>
        <w:br w:type="textWrapping"/>
      </w:r>
      <w:r>
        <w:t xml:space="preserve">            b -= 1</w:t>
      </w:r>
      <w:r>
        <w:br w:type="textWrapping"/>
      </w:r>
      <w:r>
        <w:t xml:space="preserve">            if b &lt; 0:</w:t>
      </w:r>
      <w:r>
        <w:br w:type="textWrapping"/>
      </w:r>
      <w:r>
        <w:t xml:space="preserve">                raise Err("Ошибка: несогласованное количество скобок")</w:t>
      </w:r>
      <w:r>
        <w:br w:type="textWrapping"/>
      </w:r>
      <w:r>
        <w:t xml:space="preserve">    if b &gt; 0:</w:t>
      </w:r>
      <w:r>
        <w:br w:type="textWrapping"/>
      </w:r>
      <w:r>
        <w:t xml:space="preserve">        raise Err("Ошибка: отсутствует закрывающая скобка")</w:t>
      </w:r>
      <w:r>
        <w:br w:type="textWrapping"/>
      </w:r>
      <w:r>
        <w:br w:type="textWrapping"/>
      </w:r>
      <w:r>
        <w:br w:type="textWrapping"/>
      </w:r>
      <w:r>
        <w:t>def lex(s):</w:t>
      </w:r>
      <w:r>
        <w:br w:type="textWrapping"/>
      </w:r>
      <w:r>
        <w:t xml:space="preserve">    return re.findall(r"\d+\.?\d*|\.\d+|pow|[+\-*/&lt;(),]|\S", s)</w:t>
      </w:r>
      <w:r>
        <w:br w:type="textWrapping"/>
      </w:r>
      <w:r>
        <w:br w:type="textWrapping"/>
      </w:r>
      <w:r>
        <w:t>t = []</w:t>
      </w:r>
      <w:r>
        <w:br w:type="textWrapping"/>
      </w:r>
      <w:r>
        <w:t>i = 0</w:t>
      </w:r>
      <w:r>
        <w:br w:type="textWrapping"/>
      </w:r>
      <w:r>
        <w:br w:type="textWrapping"/>
      </w:r>
      <w:r>
        <w:t>def cur():</w:t>
      </w:r>
      <w:r>
        <w:br w:type="textWrapping"/>
      </w:r>
      <w:r>
        <w:t xml:space="preserve">    if i &lt; len(t):</w:t>
      </w:r>
      <w:r>
        <w:br w:type="textWrapping"/>
      </w:r>
      <w:r>
        <w:t xml:space="preserve">        return t[i]</w:t>
      </w:r>
      <w:r>
        <w:br w:type="textWrapping"/>
      </w:r>
      <w:r>
        <w:t xml:space="preserve">    return None</w:t>
      </w:r>
      <w:r>
        <w:br w:type="textWrapping"/>
      </w:r>
      <w:r>
        <w:br w:type="textWrapping"/>
      </w:r>
      <w:r>
        <w:t>def eat(x):</w:t>
      </w:r>
      <w:r>
        <w:br w:type="textWrapping"/>
      </w:r>
      <w:r>
        <w:t xml:space="preserve">    global i</w:t>
      </w:r>
      <w:r>
        <w:br w:type="textWrapping"/>
      </w:r>
      <w:r>
        <w:t xml:space="preserve">    if cur() != x:</w:t>
      </w:r>
      <w:r>
        <w:br w:type="textWrapping"/>
      </w:r>
      <w:r>
        <w:t xml:space="preserve">        if x == ")" and cur() is None:</w:t>
      </w:r>
      <w:r>
        <w:br w:type="textWrapping"/>
      </w:r>
      <w:r>
        <w:t xml:space="preserve">            raise Err("Ошибка: отсутствует закрывающая скобка")</w:t>
      </w:r>
      <w:r>
        <w:br w:type="textWrapping"/>
      </w:r>
      <w:r>
        <w:t xml:space="preserve">        raise Err("Ошибка: некорректное арифметическое выражение")</w:t>
      </w:r>
      <w:r>
        <w:br w:type="textWrapping"/>
      </w:r>
      <w:r>
        <w:t xml:space="preserve">    i += 1</w:t>
      </w:r>
      <w:r>
        <w:br w:type="textWrapping"/>
      </w:r>
      <w:r>
        <w:br w:type="textWrapping"/>
      </w:r>
    </w:p>
    <w:p w14:paraId="765D18EB">
      <w:pPr>
        <w:ind w:left="113"/>
      </w:pPr>
    </w:p>
    <w:p w14:paraId="31C6B86F">
      <w:pPr>
        <w:ind w:left="113"/>
      </w:pPr>
    </w:p>
    <w:p w14:paraId="671E2BCA">
      <w:pPr>
        <w:ind w:left="113"/>
      </w:pPr>
    </w:p>
    <w:p w14:paraId="37995F64">
      <w:pPr>
        <w:ind w:left="113"/>
      </w:pPr>
    </w:p>
    <w:p w14:paraId="55BCC3BF">
      <w:pPr>
        <w:ind w:left="113"/>
      </w:pPr>
    </w:p>
    <w:p w14:paraId="4BC14D4F">
      <w:pPr>
        <w:ind w:left="113"/>
      </w:pPr>
    </w:p>
    <w:p w14:paraId="43954540">
      <w:pPr>
        <w:ind w:left="113"/>
      </w:pPr>
      <w:r>
        <w:rPr>
          <w:lang w:val="en-US"/>
        </w:rPr>
        <w:t>def expr():</w:t>
      </w:r>
      <w:r>
        <w:rPr>
          <w:lang w:val="en-US"/>
        </w:rPr>
        <w:br w:type="textWrapping"/>
      </w:r>
      <w:r>
        <w:rPr>
          <w:lang w:val="en-US"/>
        </w:rPr>
        <w:t xml:space="preserve">    global i</w:t>
      </w:r>
      <w:r>
        <w:rPr>
          <w:lang w:val="en-US"/>
        </w:rPr>
        <w:br w:type="textWrapping"/>
      </w:r>
      <w:r>
        <w:rPr>
          <w:lang w:val="en-US"/>
        </w:rPr>
        <w:t xml:space="preserve">    r = add()</w:t>
      </w:r>
      <w:r>
        <w:rPr>
          <w:lang w:val="en-US"/>
        </w:rPr>
        <w:br w:type="textWrapping"/>
      </w:r>
      <w:r>
        <w:rPr>
          <w:lang w:val="en-US"/>
        </w:rPr>
        <w:t xml:space="preserve">    if cur() == "&lt;":</w:t>
      </w:r>
      <w:r>
        <w:rPr>
          <w:lang w:val="en-US"/>
        </w:rPr>
        <w:br w:type="textWrapping"/>
      </w:r>
      <w:r>
        <w:rPr>
          <w:lang w:val="en-US"/>
        </w:rPr>
        <w:t xml:space="preserve">        i += 1</w:t>
      </w:r>
      <w:r>
        <w:rPr>
          <w:lang w:val="en-US"/>
        </w:rPr>
        <w:br w:type="textWrapping"/>
      </w:r>
      <w:r>
        <w:rPr>
          <w:lang w:val="en-US"/>
        </w:rPr>
        <w:t xml:space="preserve">        n = add()</w:t>
      </w:r>
      <w:r>
        <w:rPr>
          <w:lang w:val="en-US"/>
        </w:rPr>
        <w:br w:type="textWrapping"/>
      </w:r>
      <w:r>
        <w:rPr>
          <w:lang w:val="en-US"/>
        </w:rPr>
        <w:t xml:space="preserve">        r = r &lt; n</w:t>
      </w:r>
      <w:r>
        <w:rPr>
          <w:lang w:val="en-US"/>
        </w:rPr>
        <w:br w:type="textWrapping"/>
      </w:r>
      <w:r>
        <w:rPr>
          <w:lang w:val="en-US"/>
        </w:rPr>
        <w:t xml:space="preserve">        if cur() == "&lt;":</w:t>
      </w:r>
      <w:r>
        <w:rPr>
          <w:lang w:val="en-US"/>
        </w:rPr>
        <w:br w:type="textWrapping"/>
      </w:r>
      <w:r>
        <w:rPr>
          <w:lang w:val="en-US"/>
        </w:rPr>
        <w:t xml:space="preserve">            raise Err("</w:t>
      </w:r>
      <w:r>
        <w:t>Ошибка</w:t>
      </w:r>
      <w:r>
        <w:rPr>
          <w:lang w:val="en-US"/>
        </w:rPr>
        <w:t xml:space="preserve">: </w:t>
      </w:r>
      <w:r>
        <w:t>допускается</w:t>
      </w:r>
      <w:r>
        <w:rPr>
          <w:lang w:val="en-US"/>
        </w:rPr>
        <w:t xml:space="preserve"> </w:t>
      </w:r>
      <w:r>
        <w:t>только</w:t>
      </w:r>
      <w:r>
        <w:rPr>
          <w:lang w:val="en-US"/>
        </w:rPr>
        <w:t xml:space="preserve"> </w:t>
      </w:r>
      <w:r>
        <w:t>один</w:t>
      </w:r>
      <w:r>
        <w:rPr>
          <w:lang w:val="en-US"/>
        </w:rPr>
        <w:t xml:space="preserve"> </w:t>
      </w:r>
      <w:r>
        <w:t>оператор</w:t>
      </w:r>
      <w:r>
        <w:rPr>
          <w:lang w:val="en-US"/>
        </w:rPr>
        <w:t xml:space="preserve"> </w:t>
      </w:r>
      <w:r>
        <w:t>сравнения</w:t>
      </w:r>
      <w:r>
        <w:rPr>
          <w:lang w:val="en-US"/>
        </w:rPr>
        <w:t xml:space="preserve"> '&lt;'")</w:t>
      </w:r>
      <w:r>
        <w:rPr>
          <w:lang w:val="en-US"/>
        </w:rPr>
        <w:br w:type="textWrapping"/>
      </w:r>
      <w:r>
        <w:rPr>
          <w:lang w:val="en-US"/>
        </w:rPr>
        <w:t xml:space="preserve">    return r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def add():</w:t>
      </w:r>
      <w:r>
        <w:rPr>
          <w:lang w:val="en-US"/>
        </w:rPr>
        <w:br w:type="textWrapping"/>
      </w:r>
      <w:r>
        <w:rPr>
          <w:lang w:val="en-US"/>
        </w:rPr>
        <w:t xml:space="preserve">    global i</w:t>
      </w:r>
      <w:r>
        <w:rPr>
          <w:lang w:val="en-US"/>
        </w:rPr>
        <w:br w:type="textWrapping"/>
      </w:r>
      <w:r>
        <w:rPr>
          <w:lang w:val="en-US"/>
        </w:rPr>
        <w:t xml:space="preserve">    r = mul()</w:t>
      </w:r>
      <w:r>
        <w:rPr>
          <w:lang w:val="en-US"/>
        </w:rPr>
        <w:br w:type="textWrapping"/>
      </w:r>
      <w:r>
        <w:rPr>
          <w:lang w:val="en-US"/>
        </w:rPr>
        <w:t xml:space="preserve">    while cur() in ("+", "-"):</w:t>
      </w:r>
      <w:r>
        <w:rPr>
          <w:lang w:val="en-US"/>
        </w:rPr>
        <w:br w:type="textWrapping"/>
      </w:r>
      <w:r>
        <w:rPr>
          <w:lang w:val="en-US"/>
        </w:rPr>
        <w:t xml:space="preserve">        op = cur()</w:t>
      </w:r>
      <w:r>
        <w:rPr>
          <w:lang w:val="en-US"/>
        </w:rPr>
        <w:br w:type="textWrapping"/>
      </w:r>
      <w:r>
        <w:rPr>
          <w:lang w:val="en-US"/>
        </w:rPr>
        <w:t xml:space="preserve">        i += 1</w:t>
      </w:r>
      <w:r>
        <w:rPr>
          <w:lang w:val="en-US"/>
        </w:rPr>
        <w:br w:type="textWrapping"/>
      </w:r>
      <w:r>
        <w:rPr>
          <w:lang w:val="en-US"/>
        </w:rPr>
        <w:t xml:space="preserve">        n = mul()</w:t>
      </w:r>
      <w:r>
        <w:rPr>
          <w:lang w:val="en-US"/>
        </w:rPr>
        <w:br w:type="textWrapping"/>
      </w:r>
      <w:r>
        <w:rPr>
          <w:lang w:val="en-US"/>
        </w:rPr>
        <w:t xml:space="preserve">        if op == "+":</w:t>
      </w:r>
      <w:r>
        <w:rPr>
          <w:lang w:val="en-US"/>
        </w:rPr>
        <w:br w:type="textWrapping"/>
      </w:r>
      <w:r>
        <w:rPr>
          <w:lang w:val="en-US"/>
        </w:rPr>
        <w:t xml:space="preserve">            r = r + n</w:t>
      </w:r>
      <w:r>
        <w:rPr>
          <w:lang w:val="en-US"/>
        </w:rPr>
        <w:br w:type="textWrapping"/>
      </w:r>
      <w:r>
        <w:rPr>
          <w:lang w:val="en-US"/>
        </w:rPr>
        <w:t xml:space="preserve">        else:</w:t>
      </w:r>
      <w:r>
        <w:rPr>
          <w:lang w:val="en-US"/>
        </w:rPr>
        <w:br w:type="textWrapping"/>
      </w:r>
      <w:r>
        <w:rPr>
          <w:lang w:val="en-US"/>
        </w:rPr>
        <w:t xml:space="preserve">            r = r - n</w:t>
      </w:r>
      <w:r>
        <w:rPr>
          <w:lang w:val="en-US"/>
        </w:rPr>
        <w:br w:type="textWrapping"/>
      </w:r>
      <w:r>
        <w:rPr>
          <w:lang w:val="en-US"/>
        </w:rPr>
        <w:t xml:space="preserve">    return r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def mul():</w:t>
      </w:r>
      <w:r>
        <w:rPr>
          <w:lang w:val="en-US"/>
        </w:rPr>
        <w:br w:type="textWrapping"/>
      </w:r>
      <w:r>
        <w:rPr>
          <w:lang w:val="en-US"/>
        </w:rPr>
        <w:t xml:space="preserve">    global i</w:t>
      </w:r>
      <w:r>
        <w:rPr>
          <w:lang w:val="en-US"/>
        </w:rPr>
        <w:br w:type="textWrapping"/>
      </w:r>
      <w:r>
        <w:rPr>
          <w:lang w:val="en-US"/>
        </w:rPr>
        <w:t xml:space="preserve">    r = un()</w:t>
      </w:r>
      <w:r>
        <w:rPr>
          <w:lang w:val="en-US"/>
        </w:rPr>
        <w:br w:type="textWrapping"/>
      </w:r>
      <w:r>
        <w:rPr>
          <w:lang w:val="en-US"/>
        </w:rPr>
        <w:t xml:space="preserve">    while cur() in ("*", "/"):</w:t>
      </w:r>
      <w:r>
        <w:rPr>
          <w:lang w:val="en-US"/>
        </w:rPr>
        <w:br w:type="textWrapping"/>
      </w:r>
      <w:r>
        <w:rPr>
          <w:lang w:val="en-US"/>
        </w:rPr>
        <w:t xml:space="preserve">        op = cur()</w:t>
      </w:r>
      <w:r>
        <w:rPr>
          <w:lang w:val="en-US"/>
        </w:rPr>
        <w:br w:type="textWrapping"/>
      </w:r>
      <w:r>
        <w:rPr>
          <w:lang w:val="en-US"/>
        </w:rPr>
        <w:t xml:space="preserve">        i += 1</w:t>
      </w:r>
      <w:r>
        <w:rPr>
          <w:lang w:val="en-US"/>
        </w:rPr>
        <w:br w:type="textWrapping"/>
      </w:r>
      <w:r>
        <w:rPr>
          <w:lang w:val="en-US"/>
        </w:rPr>
        <w:t xml:space="preserve">        n = un()</w:t>
      </w:r>
      <w:r>
        <w:rPr>
          <w:lang w:val="en-US"/>
        </w:rPr>
        <w:br w:type="textWrapping"/>
      </w:r>
      <w:r>
        <w:rPr>
          <w:lang w:val="en-US"/>
        </w:rPr>
        <w:t xml:space="preserve">        if op == "*":</w:t>
      </w:r>
      <w:r>
        <w:rPr>
          <w:lang w:val="en-US"/>
        </w:rPr>
        <w:br w:type="textWrapping"/>
      </w:r>
      <w:r>
        <w:rPr>
          <w:lang w:val="en-US"/>
        </w:rPr>
        <w:t xml:space="preserve">            r = r * n</w:t>
      </w:r>
      <w:r>
        <w:rPr>
          <w:lang w:val="en-US"/>
        </w:rPr>
        <w:br w:type="textWrapping"/>
      </w:r>
      <w:r>
        <w:rPr>
          <w:lang w:val="en-US"/>
        </w:rPr>
        <w:t xml:space="preserve">        else:</w:t>
      </w:r>
      <w:r>
        <w:rPr>
          <w:lang w:val="en-US"/>
        </w:rPr>
        <w:br w:type="textWrapping"/>
      </w:r>
      <w:r>
        <w:rPr>
          <w:lang w:val="en-US"/>
        </w:rPr>
        <w:t xml:space="preserve">            if n == 0:</w:t>
      </w:r>
      <w:r>
        <w:rPr>
          <w:lang w:val="en-US"/>
        </w:rPr>
        <w:br w:type="textWrapping"/>
      </w:r>
      <w:r>
        <w:rPr>
          <w:lang w:val="en-US"/>
        </w:rPr>
        <w:t xml:space="preserve">                raise Err("</w:t>
      </w:r>
      <w:r>
        <w:t>Ошибка</w:t>
      </w:r>
      <w:r>
        <w:rPr>
          <w:lang w:val="en-US"/>
        </w:rPr>
        <w:t xml:space="preserve">: </w:t>
      </w:r>
      <w:r>
        <w:t>деление</w:t>
      </w:r>
      <w:r>
        <w:rPr>
          <w:lang w:val="en-US"/>
        </w:rPr>
        <w:t xml:space="preserve"> </w:t>
      </w:r>
      <w:r>
        <w:t>на</w:t>
      </w:r>
      <w:r>
        <w:rPr>
          <w:lang w:val="en-US"/>
        </w:rPr>
        <w:t xml:space="preserve"> </w:t>
      </w:r>
      <w:r>
        <w:t>ноль</w:t>
      </w:r>
      <w:r>
        <w:rPr>
          <w:lang w:val="en-US"/>
        </w:rPr>
        <w:t>")</w:t>
      </w:r>
      <w:r>
        <w:rPr>
          <w:lang w:val="en-US"/>
        </w:rPr>
        <w:br w:type="textWrapping"/>
      </w:r>
      <w:r>
        <w:rPr>
          <w:lang w:val="en-US"/>
        </w:rPr>
        <w:t xml:space="preserve">            r = r / n</w:t>
      </w:r>
      <w:r>
        <w:rPr>
          <w:lang w:val="en-US"/>
        </w:rPr>
        <w:br w:type="textWrapping"/>
      </w:r>
      <w:r>
        <w:rPr>
          <w:lang w:val="en-US"/>
        </w:rPr>
        <w:t xml:space="preserve">    return r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def un():</w:t>
      </w:r>
      <w:r>
        <w:rPr>
          <w:lang w:val="en-US"/>
        </w:rPr>
        <w:br w:type="textWrapping"/>
      </w:r>
      <w:r>
        <w:rPr>
          <w:lang w:val="en-US"/>
        </w:rPr>
        <w:t xml:space="preserve">    global i</w:t>
      </w:r>
      <w:r>
        <w:rPr>
          <w:lang w:val="en-US"/>
        </w:rPr>
        <w:br w:type="textWrapping"/>
      </w:r>
      <w:r>
        <w:rPr>
          <w:lang w:val="en-US"/>
        </w:rPr>
        <w:t xml:space="preserve">    if cur() == "-":</w:t>
      </w:r>
      <w:r>
        <w:rPr>
          <w:lang w:val="en-US"/>
        </w:rPr>
        <w:br w:type="textWrapping"/>
      </w:r>
      <w:r>
        <w:rPr>
          <w:lang w:val="en-US"/>
        </w:rPr>
        <w:t xml:space="preserve">        i += 1</w:t>
      </w:r>
      <w:r>
        <w:rPr>
          <w:lang w:val="en-US"/>
        </w:rPr>
        <w:br w:type="textWrapping"/>
      </w:r>
      <w:r>
        <w:rPr>
          <w:lang w:val="en-US"/>
        </w:rPr>
        <w:t xml:space="preserve">        return -un()</w:t>
      </w:r>
      <w:r>
        <w:rPr>
          <w:lang w:val="en-US"/>
        </w:rPr>
        <w:br w:type="textWrapping"/>
      </w:r>
      <w:r>
        <w:rPr>
          <w:lang w:val="en-US"/>
        </w:rPr>
        <w:t xml:space="preserve">    if cur() == "+":</w:t>
      </w:r>
      <w:r>
        <w:rPr>
          <w:lang w:val="en-US"/>
        </w:rPr>
        <w:br w:type="textWrapping"/>
      </w:r>
      <w:r>
        <w:rPr>
          <w:lang w:val="en-US"/>
        </w:rPr>
        <w:t xml:space="preserve">        i += 1</w:t>
      </w:r>
      <w:r>
        <w:rPr>
          <w:lang w:val="en-US"/>
        </w:rPr>
        <w:br w:type="textWrapping"/>
      </w:r>
      <w:r>
        <w:rPr>
          <w:lang w:val="en-US"/>
        </w:rPr>
        <w:t xml:space="preserve">        return un()</w:t>
      </w:r>
      <w:r>
        <w:rPr>
          <w:lang w:val="en-US"/>
        </w:rPr>
        <w:br w:type="textWrapping"/>
      </w:r>
      <w:r>
        <w:rPr>
          <w:lang w:val="en-US"/>
        </w:rPr>
        <w:t xml:space="preserve">    return prim()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</w:p>
    <w:p w14:paraId="04D9CCC6">
      <w:pPr>
        <w:ind w:left="113"/>
      </w:pPr>
    </w:p>
    <w:p w14:paraId="139106F0">
      <w:pPr>
        <w:ind w:left="113"/>
      </w:pPr>
      <w:r>
        <w:rPr>
          <w:lang w:val="en-US"/>
        </w:rPr>
        <w:t>def</w:t>
      </w:r>
      <w:r>
        <w:t xml:space="preserve"> </w:t>
      </w:r>
      <w:r>
        <w:rPr>
          <w:lang w:val="en-US"/>
        </w:rPr>
        <w:t>prim</w:t>
      </w:r>
      <w:r>
        <w:t>():</w:t>
      </w:r>
      <w:r>
        <w:br w:type="textWrapping"/>
      </w:r>
      <w:r>
        <w:t xml:space="preserve">    </w:t>
      </w:r>
      <w:r>
        <w:rPr>
          <w:lang w:val="en-US"/>
        </w:rPr>
        <w:t>global</w:t>
      </w:r>
      <w:r>
        <w:t xml:space="preserve"> </w:t>
      </w:r>
      <w:r>
        <w:rPr>
          <w:lang w:val="en-US"/>
        </w:rPr>
        <w:t>i</w:t>
      </w:r>
      <w:r>
        <w:br w:type="textWrapping"/>
      </w:r>
      <w:r>
        <w:t xml:space="preserve">    </w:t>
      </w:r>
      <w:r>
        <w:rPr>
          <w:lang w:val="en-US"/>
        </w:rPr>
        <w:t>c</w:t>
      </w:r>
      <w:r>
        <w:t xml:space="preserve"> = </w:t>
      </w:r>
      <w:r>
        <w:rPr>
          <w:lang w:val="en-US"/>
        </w:rPr>
        <w:t>cur</w:t>
      </w:r>
      <w:r>
        <w:t>()</w:t>
      </w:r>
      <w:r>
        <w:br w:type="textWrapping"/>
      </w:r>
      <w:r>
        <w:t xml:space="preserve">   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c</w:t>
      </w:r>
      <w:r>
        <w:t xml:space="preserve"> </w:t>
      </w:r>
      <w:r>
        <w:rPr>
          <w:lang w:val="en-US"/>
        </w:rPr>
        <w:t>is</w:t>
      </w:r>
      <w:r>
        <w:t xml:space="preserve"> </w:t>
      </w:r>
      <w:r>
        <w:rPr>
          <w:lang w:val="en-US"/>
        </w:rPr>
        <w:t>None</w:t>
      </w:r>
      <w:r>
        <w:t>:</w:t>
      </w:r>
      <w:r>
        <w:br w:type="textWrapping"/>
      </w:r>
      <w:r>
        <w:t xml:space="preserve">        </w:t>
      </w:r>
      <w:r>
        <w:rPr>
          <w:lang w:val="en-US"/>
        </w:rPr>
        <w:t>raise</w:t>
      </w:r>
      <w:r>
        <w:t xml:space="preserve"> </w:t>
      </w:r>
      <w:r>
        <w:rPr>
          <w:lang w:val="en-US"/>
        </w:rPr>
        <w:t>Err</w:t>
      </w:r>
      <w:r>
        <w:t>("Ошибка: некорректное арифметическое выражение")</w:t>
      </w:r>
      <w:r>
        <w:br w:type="textWrapping"/>
      </w:r>
      <w:r>
        <w:t xml:space="preserve">   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re</w:t>
      </w:r>
      <w:r>
        <w:t>.</w:t>
      </w:r>
      <w:r>
        <w:rPr>
          <w:lang w:val="en-US"/>
        </w:rPr>
        <w:t>fullmatch</w:t>
      </w:r>
      <w:r>
        <w:t>(</w:t>
      </w:r>
      <w:r>
        <w:rPr>
          <w:lang w:val="en-US"/>
        </w:rPr>
        <w:t>r</w:t>
      </w:r>
      <w:r>
        <w:t>"\</w:t>
      </w:r>
      <w:r>
        <w:rPr>
          <w:lang w:val="en-US"/>
        </w:rPr>
        <w:t>d</w:t>
      </w:r>
      <w:r>
        <w:t>+\.?\</w:t>
      </w:r>
      <w:r>
        <w:rPr>
          <w:lang w:val="en-US"/>
        </w:rPr>
        <w:t>d</w:t>
      </w:r>
      <w:r>
        <w:t>*|\.\</w:t>
      </w:r>
      <w:r>
        <w:rPr>
          <w:lang w:val="en-US"/>
        </w:rPr>
        <w:t>d</w:t>
      </w:r>
      <w:r>
        <w:t xml:space="preserve">+", </w:t>
      </w:r>
      <w:r>
        <w:rPr>
          <w:lang w:val="en-US"/>
        </w:rPr>
        <w:t>c</w:t>
      </w:r>
      <w:r>
        <w:t>):</w:t>
      </w:r>
      <w:r>
        <w:br w:type="textWrapping"/>
      </w:r>
      <w:r>
        <w:t xml:space="preserve">        </w:t>
      </w:r>
      <w:r>
        <w:rPr>
          <w:lang w:val="en-US"/>
        </w:rPr>
        <w:t>i</w:t>
      </w:r>
      <w:r>
        <w:t xml:space="preserve"> += 1</w:t>
      </w:r>
      <w:r>
        <w:br w:type="textWrapping"/>
      </w:r>
      <w:r>
        <w:t xml:space="preserve">        </w:t>
      </w:r>
      <w:r>
        <w:rPr>
          <w:lang w:val="en-US"/>
        </w:rPr>
        <w:t>if</w:t>
      </w:r>
      <w:r>
        <w:t xml:space="preserve"> "." </w:t>
      </w:r>
      <w:r>
        <w:rPr>
          <w:lang w:val="en-US"/>
        </w:rPr>
        <w:t>in</w:t>
      </w:r>
      <w:r>
        <w:t xml:space="preserve"> </w:t>
      </w:r>
      <w:r>
        <w:rPr>
          <w:lang w:val="en-US"/>
        </w:rPr>
        <w:t>c</w:t>
      </w:r>
      <w:r>
        <w:t>:</w:t>
      </w:r>
      <w:r>
        <w:br w:type="textWrapping"/>
      </w:r>
      <w:r>
        <w:t xml:space="preserve">            </w:t>
      </w:r>
      <w:r>
        <w:rPr>
          <w:lang w:val="en-US"/>
        </w:rPr>
        <w:t>return</w:t>
      </w:r>
      <w:r>
        <w:t xml:space="preserve"> </w:t>
      </w:r>
      <w:r>
        <w:rPr>
          <w:lang w:val="en-US"/>
        </w:rPr>
        <w:t>float</w:t>
      </w:r>
      <w:r>
        <w:t>(</w:t>
      </w:r>
      <w:r>
        <w:rPr>
          <w:lang w:val="en-US"/>
        </w:rPr>
        <w:t>c</w:t>
      </w:r>
      <w:r>
        <w:t>)</w:t>
      </w:r>
      <w:r>
        <w:br w:type="textWrapping"/>
      </w:r>
      <w:r>
        <w:t xml:space="preserve">        </w:t>
      </w:r>
      <w:r>
        <w:rPr>
          <w:lang w:val="en-US"/>
        </w:rPr>
        <w:t>return</w:t>
      </w:r>
      <w:r>
        <w:t xml:space="preserve"> </w:t>
      </w:r>
      <w:r>
        <w:rPr>
          <w:lang w:val="en-US"/>
        </w:rPr>
        <w:t>int</w:t>
      </w:r>
      <w:r>
        <w:t>(</w:t>
      </w:r>
      <w:r>
        <w:rPr>
          <w:lang w:val="en-US"/>
        </w:rPr>
        <w:t>c</w:t>
      </w:r>
      <w:r>
        <w:t>)</w:t>
      </w:r>
      <w:r>
        <w:br w:type="textWrapping"/>
      </w:r>
      <w:r>
        <w:t xml:space="preserve">   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c</w:t>
      </w:r>
      <w:r>
        <w:t xml:space="preserve"> == "(":</w:t>
      </w:r>
      <w:r>
        <w:br w:type="textWrapping"/>
      </w:r>
      <w:r>
        <w:t xml:space="preserve">        </w:t>
      </w:r>
      <w:r>
        <w:rPr>
          <w:lang w:val="en-US"/>
        </w:rPr>
        <w:t>i</w:t>
      </w:r>
      <w:r>
        <w:t xml:space="preserve"> += 1</w:t>
      </w:r>
      <w:r>
        <w:br w:type="textWrapping"/>
      </w:r>
      <w:r>
        <w:t xml:space="preserve">        </w:t>
      </w:r>
      <w:r>
        <w:rPr>
          <w:lang w:val="en-US"/>
        </w:rPr>
        <w:t>r</w:t>
      </w:r>
      <w:r>
        <w:t xml:space="preserve"> = </w:t>
      </w:r>
      <w:r>
        <w:rPr>
          <w:lang w:val="en-US"/>
        </w:rPr>
        <w:t>expr</w:t>
      </w:r>
      <w:r>
        <w:t>()</w:t>
      </w:r>
      <w:r>
        <w:br w:type="textWrapping"/>
      </w:r>
      <w:r>
        <w:t xml:space="preserve">        </w:t>
      </w:r>
      <w:r>
        <w:rPr>
          <w:lang w:val="en-US"/>
        </w:rPr>
        <w:t>eat</w:t>
      </w:r>
      <w:r>
        <w:t>(")")</w:t>
      </w:r>
      <w:r>
        <w:br w:type="textWrapping"/>
      </w:r>
      <w:r>
        <w:t xml:space="preserve">        </w:t>
      </w:r>
      <w:r>
        <w:rPr>
          <w:lang w:val="en-US"/>
        </w:rPr>
        <w:t>return</w:t>
      </w:r>
      <w:r>
        <w:t xml:space="preserve"> </w:t>
      </w:r>
      <w:r>
        <w:rPr>
          <w:lang w:val="en-US"/>
        </w:rPr>
        <w:t>r</w:t>
      </w:r>
      <w:r>
        <w:br w:type="textWrapping"/>
      </w:r>
      <w:r>
        <w:t xml:space="preserve">   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c</w:t>
      </w:r>
      <w:r>
        <w:t xml:space="preserve"> == "</w:t>
      </w:r>
      <w:r>
        <w:rPr>
          <w:lang w:val="en-US"/>
        </w:rPr>
        <w:t>pow</w:t>
      </w:r>
      <w:r>
        <w:t>":</w:t>
      </w:r>
      <w:r>
        <w:br w:type="textWrapping"/>
      </w:r>
      <w:r>
        <w:t xml:space="preserve">        </w:t>
      </w:r>
      <w:r>
        <w:rPr>
          <w:lang w:val="en-US"/>
        </w:rPr>
        <w:t>i</w:t>
      </w:r>
      <w:r>
        <w:t xml:space="preserve"> += 1</w:t>
      </w:r>
      <w:r>
        <w:br w:type="textWrapping"/>
      </w:r>
      <w:r>
        <w:t xml:space="preserve">        </w:t>
      </w:r>
      <w:r>
        <w:rPr>
          <w:lang w:val="en-US"/>
        </w:rPr>
        <w:t>eat</w:t>
      </w:r>
      <w:r>
        <w:t>("(")</w:t>
      </w:r>
      <w:r>
        <w:br w:type="textWrapping"/>
      </w:r>
      <w:r>
        <w:t xml:space="preserve">        </w:t>
      </w:r>
      <w:r>
        <w:rPr>
          <w:lang w:val="en-US"/>
        </w:rPr>
        <w:t>a</w:t>
      </w:r>
      <w:r>
        <w:t xml:space="preserve"> = </w:t>
      </w:r>
      <w:r>
        <w:rPr>
          <w:lang w:val="en-US"/>
        </w:rPr>
        <w:t>expr</w:t>
      </w:r>
      <w:r>
        <w:t>()</w:t>
      </w:r>
      <w:r>
        <w:br w:type="textWrapping"/>
      </w:r>
      <w:r>
        <w:t xml:space="preserve">        </w:t>
      </w:r>
      <w:r>
        <w:rPr>
          <w:lang w:val="en-US"/>
        </w:rPr>
        <w:t>eat</w:t>
      </w:r>
      <w:r>
        <w:t>(",")</w:t>
      </w:r>
      <w:r>
        <w:br w:type="textWrapping"/>
      </w:r>
      <w:r>
        <w:t xml:space="preserve">        </w:t>
      </w:r>
      <w:r>
        <w:rPr>
          <w:lang w:val="en-US"/>
        </w:rPr>
        <w:t>b</w:t>
      </w:r>
      <w:r>
        <w:t xml:space="preserve"> = </w:t>
      </w:r>
      <w:r>
        <w:rPr>
          <w:lang w:val="en-US"/>
        </w:rPr>
        <w:t>expr</w:t>
      </w:r>
      <w:r>
        <w:t>()</w:t>
      </w:r>
      <w:r>
        <w:br w:type="textWrapping"/>
      </w:r>
      <w:r>
        <w:t xml:space="preserve">        </w:t>
      </w:r>
      <w:r>
        <w:rPr>
          <w:lang w:val="en-US"/>
        </w:rPr>
        <w:t>eat</w:t>
      </w:r>
      <w:r>
        <w:t>(")")</w:t>
      </w:r>
      <w:r>
        <w:br w:type="textWrapping"/>
      </w:r>
      <w:r>
        <w:t xml:space="preserve">        </w:t>
      </w:r>
      <w:r>
        <w:rPr>
          <w:lang w:val="en-US"/>
        </w:rPr>
        <w:t>return</w:t>
      </w:r>
      <w:r>
        <w:t xml:space="preserve"> </w:t>
      </w:r>
      <w:r>
        <w:rPr>
          <w:lang w:val="en-US"/>
        </w:rPr>
        <w:t>pw</w:t>
      </w:r>
      <w:r>
        <w:t>(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>)</w:t>
      </w:r>
      <w:r>
        <w:br w:type="textWrapping"/>
      </w:r>
      <w:r>
        <w:t xml:space="preserve">    </w:t>
      </w:r>
      <w:r>
        <w:rPr>
          <w:lang w:val="en-US"/>
        </w:rPr>
        <w:t>raise</w:t>
      </w:r>
      <w:r>
        <w:t xml:space="preserve"> </w:t>
      </w:r>
      <w:r>
        <w:rPr>
          <w:lang w:val="en-US"/>
        </w:rPr>
        <w:t>Err</w:t>
      </w:r>
      <w:r>
        <w:t>("Ошибка: некорректное арифметическое выражение")</w:t>
      </w:r>
      <w:r>
        <w:br w:type="textWrapping"/>
      </w:r>
      <w:r>
        <w:br w:type="textWrapping"/>
      </w:r>
      <w:r>
        <w:rPr>
          <w:lang w:val="en-US"/>
        </w:rPr>
        <w:t>def</w:t>
      </w:r>
      <w:r>
        <w:t xml:space="preserve"> </w:t>
      </w:r>
      <w:r>
        <w:rPr>
          <w:lang w:val="en-US"/>
        </w:rPr>
        <w:t>pw</w:t>
      </w:r>
      <w:r>
        <w:t>(</w:t>
      </w:r>
      <w:r>
        <w:rPr>
          <w:lang w:val="en-US"/>
        </w:rPr>
        <w:t>a</w:t>
      </w:r>
      <w:r>
        <w:t xml:space="preserve">, </w:t>
      </w:r>
      <w:r>
        <w:rPr>
          <w:lang w:val="en-US"/>
        </w:rPr>
        <w:t>b</w:t>
      </w:r>
      <w:r>
        <w:t>):</w:t>
      </w:r>
      <w:r>
        <w:br w:type="textWrapping"/>
      </w:r>
      <w:r>
        <w:t xml:space="preserve">   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a</w:t>
      </w:r>
      <w:r>
        <w:t xml:space="preserve"> == 0 </w:t>
      </w:r>
      <w:r>
        <w:rPr>
          <w:lang w:val="en-US"/>
        </w:rPr>
        <w:t>and</w:t>
      </w:r>
      <w:r>
        <w:t xml:space="preserve"> </w:t>
      </w:r>
      <w:r>
        <w:rPr>
          <w:lang w:val="en-US"/>
        </w:rPr>
        <w:t>b</w:t>
      </w:r>
      <w:r>
        <w:t xml:space="preserve"> &lt; 0:</w:t>
      </w:r>
      <w:r>
        <w:br w:type="textWrapping"/>
      </w:r>
      <w:r>
        <w:t xml:space="preserve">        </w:t>
      </w:r>
      <w:r>
        <w:rPr>
          <w:lang w:val="en-US"/>
        </w:rPr>
        <w:t>raise</w:t>
      </w:r>
      <w:r>
        <w:t xml:space="preserve"> </w:t>
      </w:r>
      <w:r>
        <w:rPr>
          <w:lang w:val="en-US"/>
        </w:rPr>
        <w:t>Err</w:t>
      </w:r>
      <w:r>
        <w:t>("Ошибка: деление на ноль (0 в отрицательной степени)")</w:t>
      </w:r>
      <w:r>
        <w:br w:type="textWrapping"/>
      </w:r>
      <w:r>
        <w:t xml:space="preserve">    </w:t>
      </w:r>
      <w:r>
        <w:rPr>
          <w:lang w:val="en-US"/>
        </w:rPr>
        <w:t>r</w:t>
      </w:r>
      <w:r>
        <w:t xml:space="preserve"> = </w:t>
      </w:r>
      <w:r>
        <w:rPr>
          <w:lang w:val="en-US"/>
        </w:rPr>
        <w:t>a</w:t>
      </w:r>
      <w:r>
        <w:t xml:space="preserve"> ** </w:t>
      </w:r>
      <w:r>
        <w:rPr>
          <w:lang w:val="en-US"/>
        </w:rPr>
        <w:t>b</w:t>
      </w:r>
      <w:r>
        <w:br w:type="textWrapping"/>
      </w:r>
      <w:r>
        <w:t xml:space="preserve">   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isinstance</w:t>
      </w:r>
      <w:r>
        <w:t>(</w:t>
      </w:r>
      <w:r>
        <w:rPr>
          <w:lang w:val="en-US"/>
        </w:rPr>
        <w:t>r</w:t>
      </w:r>
      <w:r>
        <w:t xml:space="preserve">, </w:t>
      </w:r>
      <w:r>
        <w:rPr>
          <w:lang w:val="en-US"/>
        </w:rPr>
        <w:t>complex</w:t>
      </w:r>
      <w:r>
        <w:t>):</w:t>
      </w:r>
      <w:r>
        <w:br w:type="textWrapping"/>
      </w:r>
      <w:r>
        <w:t xml:space="preserve">        </w:t>
      </w:r>
      <w:r>
        <w:rPr>
          <w:lang w:val="en-US"/>
        </w:rPr>
        <w:t>raise</w:t>
      </w:r>
      <w:r>
        <w:t xml:space="preserve"> </w:t>
      </w:r>
      <w:r>
        <w:rPr>
          <w:lang w:val="en-US"/>
        </w:rPr>
        <w:t>Err</w:t>
      </w:r>
      <w:r>
        <w:t xml:space="preserve">("Ошибка: результат </w:t>
      </w:r>
      <w:r>
        <w:rPr>
          <w:lang w:val="en-US"/>
        </w:rPr>
        <w:t>pow</w:t>
      </w:r>
      <w:r>
        <w:t xml:space="preserve"> не является вещественным числом")</w:t>
      </w:r>
      <w:r>
        <w:br w:type="textWrapping"/>
      </w:r>
      <w:r>
        <w:t xml:space="preserve">    </w:t>
      </w:r>
      <w:r>
        <w:rPr>
          <w:lang w:val="en-US"/>
        </w:rPr>
        <w:t>return</w:t>
      </w:r>
      <w:r>
        <w:t xml:space="preserve"> </w:t>
      </w:r>
      <w:r>
        <w:rPr>
          <w:lang w:val="en-US"/>
        </w:rPr>
        <w:t>r</w:t>
      </w:r>
      <w:r>
        <w:br w:type="textWrapping"/>
      </w:r>
      <w:r>
        <w:br w:type="textWrapping"/>
      </w:r>
      <w:r>
        <w:br w:type="textWrapping"/>
      </w:r>
      <w:r>
        <w:rPr>
          <w:lang w:val="en-US"/>
        </w:rPr>
        <w:t>def</w:t>
      </w:r>
      <w:r>
        <w:t xml:space="preserve"> </w:t>
      </w:r>
      <w:r>
        <w:rPr>
          <w:lang w:val="en-US"/>
        </w:rPr>
        <w:t>calc</w:t>
      </w:r>
      <w:r>
        <w:t>(</w:t>
      </w:r>
      <w:r>
        <w:rPr>
          <w:lang w:val="en-US"/>
        </w:rPr>
        <w:t>s</w:t>
      </w:r>
      <w:r>
        <w:t>):</w:t>
      </w:r>
      <w:r>
        <w:br w:type="textWrapping"/>
      </w:r>
      <w:r>
        <w:t xml:space="preserve">    </w:t>
      </w:r>
      <w:r>
        <w:rPr>
          <w:lang w:val="en-US"/>
        </w:rPr>
        <w:t>global</w:t>
      </w:r>
      <w:r>
        <w:t xml:space="preserve"> </w:t>
      </w:r>
      <w:r>
        <w:rPr>
          <w:lang w:val="en-US"/>
        </w:rPr>
        <w:t>t</w:t>
      </w:r>
      <w:r>
        <w:t xml:space="preserve">, </w:t>
      </w:r>
      <w:r>
        <w:rPr>
          <w:lang w:val="en-US"/>
        </w:rPr>
        <w:t>i</w:t>
      </w:r>
      <w:r>
        <w:br w:type="textWrapping"/>
      </w:r>
      <w:r>
        <w:t xml:space="preserve">    </w:t>
      </w:r>
      <w:r>
        <w:rPr>
          <w:lang w:val="en-US"/>
        </w:rPr>
        <w:t>empty</w:t>
      </w:r>
      <w:r>
        <w:t>(</w:t>
      </w:r>
      <w:r>
        <w:rPr>
          <w:lang w:val="en-US"/>
        </w:rPr>
        <w:t>s</w:t>
      </w:r>
      <w:r>
        <w:t>)</w:t>
      </w:r>
      <w:r>
        <w:br w:type="textWrapping"/>
      </w:r>
      <w:r>
        <w:t xml:space="preserve">    </w:t>
      </w:r>
      <w:r>
        <w:rPr>
          <w:lang w:val="en-US"/>
        </w:rPr>
        <w:t>chars</w:t>
      </w:r>
      <w:r>
        <w:t>(</w:t>
      </w:r>
      <w:r>
        <w:rPr>
          <w:lang w:val="en-US"/>
        </w:rPr>
        <w:t>s</w:t>
      </w:r>
      <w:r>
        <w:t>)</w:t>
      </w:r>
      <w:r>
        <w:br w:type="textWrapping"/>
      </w:r>
      <w:r>
        <w:t xml:space="preserve">    </w:t>
      </w:r>
      <w:r>
        <w:rPr>
          <w:lang w:val="en-US"/>
        </w:rPr>
        <w:t>brackets</w:t>
      </w:r>
      <w:r>
        <w:t>(</w:t>
      </w:r>
      <w:r>
        <w:rPr>
          <w:lang w:val="en-US"/>
        </w:rPr>
        <w:t>s</w:t>
      </w:r>
      <w:r>
        <w:t>)</w:t>
      </w:r>
      <w:r>
        <w:br w:type="textWrapping"/>
      </w:r>
      <w:r>
        <w:t xml:space="preserve">    </w:t>
      </w:r>
      <w:r>
        <w:rPr>
          <w:lang w:val="en-US"/>
        </w:rPr>
        <w:t>t</w:t>
      </w:r>
      <w:r>
        <w:t xml:space="preserve"> = </w:t>
      </w:r>
      <w:r>
        <w:rPr>
          <w:lang w:val="en-US"/>
        </w:rPr>
        <w:t>lex</w:t>
      </w:r>
      <w:r>
        <w:t>(</w:t>
      </w:r>
      <w:r>
        <w:rPr>
          <w:lang w:val="en-US"/>
        </w:rPr>
        <w:t>s</w:t>
      </w:r>
      <w:r>
        <w:t>)</w:t>
      </w:r>
      <w:r>
        <w:br w:type="textWrapping"/>
      </w:r>
      <w:r>
        <w:t xml:space="preserve">    </w:t>
      </w:r>
      <w:r>
        <w:rPr>
          <w:lang w:val="en-US"/>
        </w:rPr>
        <w:t>i</w:t>
      </w:r>
      <w:r>
        <w:t xml:space="preserve"> = 0</w:t>
      </w:r>
      <w:r>
        <w:br w:type="textWrapping"/>
      </w:r>
      <w:r>
        <w:t xml:space="preserve">    </w:t>
      </w:r>
      <w:r>
        <w:rPr>
          <w:lang w:val="en-US"/>
        </w:rPr>
        <w:t>try</w:t>
      </w:r>
      <w:r>
        <w:t>:</w:t>
      </w:r>
      <w:r>
        <w:br w:type="textWrapping"/>
      </w:r>
      <w:r>
        <w:t xml:space="preserve">        </w:t>
      </w:r>
      <w:r>
        <w:rPr>
          <w:lang w:val="en-US"/>
        </w:rPr>
        <w:t>r</w:t>
      </w:r>
      <w:r>
        <w:t xml:space="preserve"> = </w:t>
      </w:r>
      <w:r>
        <w:rPr>
          <w:lang w:val="en-US"/>
        </w:rPr>
        <w:t>expr</w:t>
      </w:r>
      <w:r>
        <w:t>()</w:t>
      </w:r>
      <w:r>
        <w:br w:type="textWrapping"/>
      </w:r>
      <w:r>
        <w:t xml:space="preserve">    </w:t>
      </w:r>
      <w:r>
        <w:rPr>
          <w:lang w:val="en-US"/>
        </w:rPr>
        <w:t>except</w:t>
      </w:r>
      <w:r>
        <w:t xml:space="preserve"> </w:t>
      </w:r>
      <w:r>
        <w:rPr>
          <w:lang w:val="en-US"/>
        </w:rPr>
        <w:t>OverflowError</w:t>
      </w:r>
      <w:r>
        <w:t>:</w:t>
      </w:r>
      <w:r>
        <w:br w:type="textWrapping"/>
      </w:r>
      <w:r>
        <w:t xml:space="preserve">        </w:t>
      </w:r>
      <w:r>
        <w:rPr>
          <w:lang w:val="en-US"/>
        </w:rPr>
        <w:t>raise</w:t>
      </w:r>
      <w:r>
        <w:t xml:space="preserve"> </w:t>
      </w:r>
      <w:r>
        <w:rPr>
          <w:lang w:val="en-US"/>
        </w:rPr>
        <w:t>Err</w:t>
      </w:r>
      <w:r>
        <w:t>("Ошибка: слишком большое число")</w:t>
      </w:r>
      <w:r>
        <w:br w:type="textWrapping"/>
      </w:r>
      <w:r>
        <w:t xml:space="preserve">    </w:t>
      </w:r>
      <w:r>
        <w:rPr>
          <w:lang w:val="en-US"/>
        </w:rPr>
        <w:t>if</w:t>
      </w:r>
      <w:r>
        <w:t xml:space="preserve"> </w:t>
      </w:r>
      <w:r>
        <w:rPr>
          <w:lang w:val="en-US"/>
        </w:rPr>
        <w:t>i</w:t>
      </w:r>
      <w:r>
        <w:t xml:space="preserve"> != </w:t>
      </w:r>
      <w:r>
        <w:rPr>
          <w:lang w:val="en-US"/>
        </w:rPr>
        <w:t>len</w:t>
      </w:r>
      <w:r>
        <w:t>(</w:t>
      </w:r>
      <w:r>
        <w:rPr>
          <w:lang w:val="en-US"/>
        </w:rPr>
        <w:t>t</w:t>
      </w:r>
      <w:r>
        <w:t>):</w:t>
      </w:r>
      <w:r>
        <w:br w:type="textWrapping"/>
      </w:r>
      <w:r>
        <w:t xml:space="preserve">        </w:t>
      </w:r>
      <w:r>
        <w:rPr>
          <w:lang w:val="en-US"/>
        </w:rPr>
        <w:t>raise</w:t>
      </w:r>
      <w:r>
        <w:t xml:space="preserve"> </w:t>
      </w:r>
      <w:r>
        <w:rPr>
          <w:lang w:val="en-US"/>
        </w:rPr>
        <w:t>Err</w:t>
      </w:r>
      <w:r>
        <w:t>("Ошибка: некорректное арифметическое выражение")</w:t>
      </w:r>
      <w:r>
        <w:br w:type="textWrapping"/>
      </w:r>
      <w:r>
        <w:t xml:space="preserve">    </w:t>
      </w:r>
      <w:r>
        <w:rPr>
          <w:lang w:val="en-US"/>
        </w:rPr>
        <w:t>return</w:t>
      </w:r>
      <w:r>
        <w:t xml:space="preserve"> </w:t>
      </w:r>
      <w:r>
        <w:rPr>
          <w:lang w:val="en-US"/>
        </w:rPr>
        <w:t>r</w:t>
      </w:r>
      <w:r>
        <w:br w:type="textWrapping"/>
      </w:r>
      <w:r>
        <w:br w:type="textWrapping"/>
      </w:r>
      <w:r>
        <w:br w:type="textWrapping"/>
      </w:r>
    </w:p>
    <w:p w14:paraId="15C9EF55">
      <w:pPr>
        <w:ind w:left="113"/>
        <w:rPr>
          <w:lang w:val="en-US"/>
        </w:rPr>
      </w:pPr>
      <w:r>
        <w:rPr>
          <w:lang w:val="en-US"/>
        </w:rPr>
        <w:t>print("</w:t>
      </w:r>
      <w:r>
        <w:t>Введите</w:t>
      </w:r>
      <w:r>
        <w:rPr>
          <w:lang w:val="en-US"/>
        </w:rPr>
        <w:t xml:space="preserve"> </w:t>
      </w:r>
      <w:r>
        <w:t>выражение</w:t>
      </w:r>
      <w:r>
        <w:rPr>
          <w:lang w:val="en-US"/>
        </w:rPr>
        <w:t xml:space="preserve"> </w:t>
      </w:r>
      <w:r>
        <w:t>или</w:t>
      </w:r>
      <w:r>
        <w:rPr>
          <w:lang w:val="en-US"/>
        </w:rPr>
        <w:t xml:space="preserve"> 'exit' </w:t>
      </w:r>
      <w:r>
        <w:t>для</w:t>
      </w:r>
      <w:r>
        <w:rPr>
          <w:lang w:val="en-US"/>
        </w:rPr>
        <w:t xml:space="preserve"> </w:t>
      </w:r>
      <w:r>
        <w:t>выхода</w:t>
      </w:r>
      <w:r>
        <w:rPr>
          <w:lang w:val="en-US"/>
        </w:rPr>
        <w:t>")</w:t>
      </w:r>
      <w:r>
        <w:rPr>
          <w:lang w:val="en-US"/>
        </w:rPr>
        <w:br w:type="textWrapping"/>
      </w:r>
      <w:r>
        <w:rPr>
          <w:lang w:val="en-US"/>
        </w:rPr>
        <w:t>while True:</w:t>
      </w:r>
      <w:r>
        <w:rPr>
          <w:lang w:val="en-US"/>
        </w:rPr>
        <w:br w:type="textWrapping"/>
      </w:r>
      <w:r>
        <w:rPr>
          <w:lang w:val="en-US"/>
        </w:rPr>
        <w:t xml:space="preserve">    s = input("&gt;&gt;&gt; ")</w:t>
      </w:r>
      <w:r>
        <w:rPr>
          <w:lang w:val="en-US"/>
        </w:rPr>
        <w:br w:type="textWrapping"/>
      </w:r>
      <w:r>
        <w:rPr>
          <w:lang w:val="en-US"/>
        </w:rPr>
        <w:t xml:space="preserve">    if s.strip().lower() == "exit":</w:t>
      </w:r>
      <w:r>
        <w:rPr>
          <w:lang w:val="en-US"/>
        </w:rPr>
        <w:br w:type="textWrapping"/>
      </w:r>
      <w:r>
        <w:rPr>
          <w:lang w:val="en-US"/>
        </w:rPr>
        <w:t xml:space="preserve">        break</w:t>
      </w:r>
      <w:r>
        <w:rPr>
          <w:lang w:val="en-US"/>
        </w:rPr>
        <w:br w:type="textWrapping"/>
      </w:r>
      <w:r>
        <w:rPr>
          <w:lang w:val="en-US"/>
        </w:rPr>
        <w:t xml:space="preserve">    try:</w:t>
      </w:r>
      <w:r>
        <w:rPr>
          <w:lang w:val="en-US"/>
        </w:rPr>
        <w:br w:type="textWrapping"/>
      </w:r>
      <w:r>
        <w:rPr>
          <w:lang w:val="en-US"/>
        </w:rPr>
        <w:t xml:space="preserve">        r = calc(s)</w:t>
      </w:r>
      <w:r>
        <w:rPr>
          <w:lang w:val="en-US"/>
        </w:rPr>
        <w:br w:type="textWrapping"/>
      </w:r>
      <w:r>
        <w:rPr>
          <w:lang w:val="en-US"/>
        </w:rPr>
        <w:t xml:space="preserve">        if r is True:</w:t>
      </w:r>
      <w:r>
        <w:rPr>
          <w:lang w:val="en-US"/>
        </w:rPr>
        <w:br w:type="textWrapping"/>
      </w:r>
      <w:r>
        <w:rPr>
          <w:lang w:val="en-US"/>
        </w:rPr>
        <w:t xml:space="preserve">            print("</w:t>
      </w:r>
      <w:r>
        <w:t>Правда</w:t>
      </w:r>
      <w:r>
        <w:rPr>
          <w:lang w:val="en-US"/>
        </w:rPr>
        <w:t>")</w:t>
      </w:r>
      <w:r>
        <w:rPr>
          <w:lang w:val="en-US"/>
        </w:rPr>
        <w:br w:type="textWrapping"/>
      </w:r>
      <w:r>
        <w:rPr>
          <w:lang w:val="en-US"/>
        </w:rPr>
        <w:t xml:space="preserve">        elif r is False:</w:t>
      </w:r>
      <w:r>
        <w:rPr>
          <w:lang w:val="en-US"/>
        </w:rPr>
        <w:br w:type="textWrapping"/>
      </w:r>
      <w:r>
        <w:rPr>
          <w:lang w:val="en-US"/>
        </w:rPr>
        <w:t xml:space="preserve">            print("</w:t>
      </w:r>
      <w:r>
        <w:t>Ложь</w:t>
      </w:r>
      <w:r>
        <w:rPr>
          <w:lang w:val="en-US"/>
        </w:rPr>
        <w:t>")</w:t>
      </w:r>
      <w:r>
        <w:rPr>
          <w:lang w:val="en-US"/>
        </w:rPr>
        <w:br w:type="textWrapping"/>
      </w:r>
      <w:r>
        <w:rPr>
          <w:lang w:val="en-US"/>
        </w:rPr>
        <w:t xml:space="preserve">        else:</w:t>
      </w:r>
      <w:r>
        <w:rPr>
          <w:lang w:val="en-US"/>
        </w:rPr>
        <w:br w:type="textWrapping"/>
      </w:r>
      <w:r>
        <w:rPr>
          <w:lang w:val="en-US"/>
        </w:rPr>
        <w:t xml:space="preserve">            print(r)</w:t>
      </w:r>
      <w:r>
        <w:rPr>
          <w:lang w:val="en-US"/>
        </w:rPr>
        <w:br w:type="textWrapping"/>
      </w:r>
      <w:r>
        <w:rPr>
          <w:lang w:val="en-US"/>
        </w:rPr>
        <w:t xml:space="preserve">    except Err as e:</w:t>
      </w:r>
      <w:r>
        <w:rPr>
          <w:lang w:val="en-US"/>
        </w:rPr>
        <w:br w:type="textWrapping"/>
      </w:r>
      <w:r>
        <w:rPr>
          <w:lang w:val="en-US"/>
        </w:rPr>
        <w:t xml:space="preserve">        print€</w:t>
      </w:r>
    </w:p>
    <w:p w14:paraId="24D03FC2">
      <w:pPr>
        <w:ind w:left="113"/>
        <w:rPr>
          <w:lang w:val="en-US"/>
        </w:rPr>
      </w:pPr>
    </w:p>
    <w:p w14:paraId="5080630D">
      <w:pPr>
        <w:ind w:left="113"/>
        <w:rPr>
          <w:lang w:val="en-US"/>
        </w:rPr>
      </w:pPr>
    </w:p>
    <w:p w14:paraId="67E2123A">
      <w:pPr>
        <w:ind w:left="113"/>
        <w:rPr>
          <w:lang w:val="en-US"/>
        </w:rPr>
      </w:pPr>
    </w:p>
    <w:p w14:paraId="57D0BC97">
      <w:pPr>
        <w:ind w:left="113"/>
        <w:rPr>
          <w:rFonts w:hint="default"/>
          <w:lang w:val="en-US"/>
        </w:rPr>
      </w:pPr>
      <w:r>
        <w:rPr>
          <w:rFonts w:hint="default"/>
          <w:lang w:val="ru-RU"/>
        </w:rPr>
        <w:t xml:space="preserve">Ссылка на </w:t>
      </w:r>
      <w:r>
        <w:rPr>
          <w:rFonts w:hint="default"/>
          <w:lang w:val="en-US"/>
        </w:rPr>
        <w:t>git:</w:t>
      </w:r>
      <w:bookmarkStart w:id="0" w:name="_GoBack"/>
      <w:bookmarkEnd w:id="0"/>
    </w:p>
    <w:p w14:paraId="5B1B2424">
      <w:pPr>
        <w:ind w:left="113"/>
        <w:rPr>
          <w:lang w:val="en-US"/>
        </w:rPr>
      </w:pPr>
      <w:r>
        <w:rPr>
          <w:rFonts w:hint="default"/>
          <w:lang w:val="en-US"/>
        </w:rPr>
        <w:t>https://github.com/RadnowOf/laba_timofeev6372.git</w:t>
      </w:r>
    </w:p>
    <w:p w14:paraId="4C9267F0">
      <w:pPr>
        <w:ind w:left="113"/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br w:type="textWrapping"/>
      </w:r>
    </w:p>
    <w:p w14:paraId="3796FEE6">
      <w:pPr>
        <w:ind w:left="113"/>
        <w:rPr>
          <w:lang w:val="en-US"/>
        </w:rPr>
      </w:pPr>
    </w:p>
    <w:p w14:paraId="3796FF7F">
      <w:pPr>
        <w:pStyle w:val="104"/>
        <w:rPr>
          <w:lang w:val="en-US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pgSz w:w="11906" w:h="16838"/>
      <w:pgMar w:top="1134" w:right="567" w:bottom="1134" w:left="1701" w:header="425" w:footer="709" w:gutter="0"/>
      <w:cols w:space="720" w:num="1"/>
      <w:formProt w:val="0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ohit Devanagari">
    <w:altName w:val="Aeroport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eroport Mono">
    <w:panose1 w:val="02000009000000000000"/>
    <w:charset w:val="00"/>
    <w:family w:val="auto"/>
    <w:pitch w:val="default"/>
    <w:sig w:usb0="A00002FF" w:usb1="5000206A" w:usb2="00000000" w:usb3="00000000" w:csb0="20000097" w:csb1="00000000"/>
  </w:font>
  <w:font w:name="Liberation Serif">
    <w:panose1 w:val="02020603050405020304"/>
    <w:charset w:val="CC"/>
    <w:family w:val="roman"/>
    <w:pitch w:val="default"/>
    <w:sig w:usb0="E0000AFF" w:usb1="500078FF" w:usb2="00000021" w:usb3="00000000" w:csb0="600001BF" w:csb1="DFF70000"/>
  </w:font>
  <w:font w:name="Noto Serif CJK SC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6FF81">
    <w:pPr>
      <w:pStyle w:val="17"/>
      <w:tabs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  <w:p w14:paraId="3796FF82">
    <w:pPr>
      <w:pStyle w:val="1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6FF84">
    <w:pPr>
      <w:pStyle w:val="1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6FF80">
    <w:pPr>
      <w:pStyle w:val="14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96FF83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bullet"/>
      <w:pStyle w:val="87"/>
      <w:lvlText w:val=""/>
      <w:lvlJc w:val="left"/>
      <w:pPr>
        <w:tabs>
          <w:tab w:val="left" w:pos="786"/>
        </w:tabs>
        <w:ind w:left="786" w:hanging="360"/>
      </w:pPr>
      <w:rPr>
        <w:rFonts w:hint="default" w:ascii="Symbol" w:hAnsi="Symbol" w:cs="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4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5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6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pStyle w:val="7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pStyle w:val="8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pStyle w:val="9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bullet"/>
      <w:pStyle w:val="126"/>
      <w:lvlText w:val=""/>
      <w:lvlJc w:val="left"/>
      <w:pPr>
        <w:tabs>
          <w:tab w:val="left" w:pos="454"/>
        </w:tabs>
        <w:ind w:left="814" w:hanging="360"/>
      </w:pPr>
      <w:rPr>
        <w:rFonts w:hint="default" w:ascii="Symbol" w:hAnsi="Symbol" w:cs="Symbol"/>
        <w:b w:val="0"/>
        <w:i w:val="0"/>
        <w:spacing w:val="0"/>
        <w:w w:val="100"/>
        <w:position w:val="0"/>
        <w:sz w:val="24"/>
        <w:szCs w:val="24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09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D7D"/>
    <w:rsid w:val="000C062B"/>
    <w:rsid w:val="00316004"/>
    <w:rsid w:val="00502A6F"/>
    <w:rsid w:val="00831D7D"/>
    <w:rsid w:val="00977909"/>
    <w:rsid w:val="00C648FB"/>
    <w:rsid w:val="00D32B18"/>
    <w:rsid w:val="00EA161E"/>
    <w:rsid w:val="00F660F4"/>
    <w:rsid w:val="1FED61F0"/>
    <w:rsid w:val="22A06C1C"/>
    <w:rsid w:val="23D4234E"/>
    <w:rsid w:val="2857276D"/>
    <w:rsid w:val="7284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Lohit Devanaga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iPriority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uppressAutoHyphens/>
    </w:pPr>
    <w:rPr>
      <w:rFonts w:ascii="Times New Roman" w:hAnsi="Times New Roman" w:eastAsia="Times New Roman" w:cs="Times New Roman"/>
      <w:sz w:val="24"/>
      <w:szCs w:val="24"/>
      <w:lang w:val="ru-RU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jc w:val="both"/>
      <w:outlineLvl w:val="0"/>
    </w:pPr>
    <w:rPr>
      <w:i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qFormat/>
    <w:uiPriority w:val="0"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8">
    <w:name w:val="heading 7"/>
    <w:basedOn w:val="1"/>
    <w:next w:val="1"/>
    <w:qFormat/>
    <w:uiPriority w:val="0"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9">
    <w:name w:val="heading 9"/>
    <w:basedOn w:val="1"/>
    <w:next w:val="1"/>
    <w:qFormat/>
    <w:uiPriority w:val="0"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10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qFormat/>
    <w:uiPriority w:val="0"/>
    <w:rPr>
      <w:rFonts w:cs="Times New Roman"/>
      <w:color w:val="0000FF"/>
      <w:u w:val="single"/>
    </w:rPr>
  </w:style>
  <w:style w:type="paragraph" w:styleId="13">
    <w:name w:val="caption"/>
    <w:basedOn w:val="1"/>
    <w:qFormat/>
    <w:uiPriority w:val="0"/>
    <w:pPr>
      <w:suppressLineNumbers/>
      <w:spacing w:before="120" w:after="120"/>
    </w:pPr>
    <w:rPr>
      <w:rFonts w:cs="Lohit Devanagari"/>
      <w:i/>
      <w:iCs/>
    </w:rPr>
  </w:style>
  <w:style w:type="paragraph" w:styleId="14">
    <w:name w:val="header"/>
    <w:basedOn w:val="1"/>
    <w:qFormat/>
    <w:uiPriority w:val="0"/>
  </w:style>
  <w:style w:type="paragraph" w:styleId="15">
    <w:name w:val="Body Text"/>
    <w:basedOn w:val="1"/>
    <w:qFormat/>
    <w:uiPriority w:val="0"/>
    <w:pPr>
      <w:jc w:val="center"/>
      <w:outlineLvl w:val="2"/>
    </w:pPr>
    <w:rPr>
      <w:b/>
      <w:sz w:val="28"/>
    </w:rPr>
  </w:style>
  <w:style w:type="paragraph" w:styleId="16">
    <w:name w:val="Body Text Indent"/>
    <w:basedOn w:val="1"/>
    <w:qFormat/>
    <w:uiPriority w:val="0"/>
    <w:pPr>
      <w:spacing w:line="280" w:lineRule="exact"/>
      <w:ind w:left="567" w:right="686" w:firstLine="425"/>
      <w:jc w:val="both"/>
    </w:pPr>
    <w:rPr>
      <w:color w:val="000000"/>
    </w:rPr>
  </w:style>
  <w:style w:type="paragraph" w:styleId="17">
    <w:name w:val="footer"/>
    <w:basedOn w:val="1"/>
    <w:qFormat/>
    <w:uiPriority w:val="0"/>
  </w:style>
  <w:style w:type="paragraph" w:styleId="18">
    <w:name w:val="List"/>
    <w:basedOn w:val="15"/>
    <w:qFormat/>
    <w:uiPriority w:val="0"/>
    <w:rPr>
      <w:rFonts w:cs="Lohit Devanagari"/>
    </w:rPr>
  </w:style>
  <w:style w:type="paragraph" w:styleId="19">
    <w:name w:val="Subtitle"/>
    <w:basedOn w:val="1"/>
    <w:next w:val="15"/>
    <w:qFormat/>
    <w:uiPriority w:val="0"/>
    <w:pPr>
      <w:jc w:val="center"/>
    </w:pPr>
    <w:rPr>
      <w:b/>
      <w:bCs/>
      <w:smallCaps/>
    </w:rPr>
  </w:style>
  <w:style w:type="character" w:customStyle="1" w:styleId="20">
    <w:name w:val="WW8Num1z0"/>
    <w:qFormat/>
    <w:uiPriority w:val="0"/>
    <w:rPr>
      <w:rFonts w:cs="Times New Roman"/>
      <w:position w:val="0"/>
      <w:sz w:val="24"/>
      <w:vertAlign w:val="baseline"/>
    </w:rPr>
  </w:style>
  <w:style w:type="character" w:customStyle="1" w:styleId="21">
    <w:name w:val="WW8Num2z0"/>
    <w:qFormat/>
    <w:uiPriority w:val="0"/>
  </w:style>
  <w:style w:type="character" w:customStyle="1" w:styleId="22">
    <w:name w:val="WW8Num3z0"/>
    <w:qFormat/>
    <w:uiPriority w:val="0"/>
    <w:rPr>
      <w:rFonts w:ascii="Symbol" w:hAnsi="Symbol" w:cs="Symbol"/>
    </w:rPr>
  </w:style>
  <w:style w:type="character" w:customStyle="1" w:styleId="23">
    <w:name w:val="WW8Num3z1"/>
    <w:qFormat/>
    <w:uiPriority w:val="0"/>
    <w:rPr>
      <w:rFonts w:ascii="Courier New" w:hAnsi="Courier New" w:cs="Courier New"/>
    </w:rPr>
  </w:style>
  <w:style w:type="character" w:customStyle="1" w:styleId="24">
    <w:name w:val="WW8Num3z2"/>
    <w:qFormat/>
    <w:uiPriority w:val="0"/>
    <w:rPr>
      <w:rFonts w:ascii="Wingdings" w:hAnsi="Wingdings" w:cs="Wingdings"/>
    </w:rPr>
  </w:style>
  <w:style w:type="character" w:customStyle="1" w:styleId="25">
    <w:name w:val="WW8Num4z0"/>
    <w:qFormat/>
    <w:uiPriority w:val="0"/>
    <w:rPr>
      <w:rFonts w:ascii="Symbol" w:hAnsi="Symbol" w:cs="Symbol"/>
      <w:spacing w:val="0"/>
      <w:w w:val="100"/>
      <w:position w:val="0"/>
      <w:sz w:val="24"/>
      <w:szCs w:val="24"/>
      <w:vertAlign w:val="baseline"/>
    </w:rPr>
  </w:style>
  <w:style w:type="character" w:customStyle="1" w:styleId="26">
    <w:name w:val="WW8Num4z1"/>
    <w:qFormat/>
    <w:uiPriority w:val="0"/>
    <w:rPr>
      <w:rFonts w:ascii="Courier New" w:hAnsi="Courier New" w:cs="Courier New"/>
    </w:rPr>
  </w:style>
  <w:style w:type="character" w:customStyle="1" w:styleId="27">
    <w:name w:val="WW8Num4z2"/>
    <w:qFormat/>
    <w:uiPriority w:val="0"/>
    <w:rPr>
      <w:rFonts w:ascii="Wingdings" w:hAnsi="Wingdings" w:cs="Wingdings"/>
    </w:rPr>
  </w:style>
  <w:style w:type="character" w:customStyle="1" w:styleId="28">
    <w:name w:val="WW8Num4z3"/>
    <w:qFormat/>
    <w:uiPriority w:val="0"/>
    <w:rPr>
      <w:rFonts w:ascii="Symbol" w:hAnsi="Symbol" w:cs="Symbol"/>
    </w:rPr>
  </w:style>
  <w:style w:type="character" w:customStyle="1" w:styleId="29">
    <w:name w:val="WW8Num5z0"/>
    <w:qFormat/>
    <w:uiPriority w:val="0"/>
    <w:rPr>
      <w:rFonts w:ascii="Symbol" w:hAnsi="Symbol" w:cs="Symbol"/>
    </w:rPr>
  </w:style>
  <w:style w:type="character" w:customStyle="1" w:styleId="30">
    <w:name w:val="WW8Num5z1"/>
    <w:qFormat/>
    <w:uiPriority w:val="0"/>
    <w:rPr>
      <w:rFonts w:ascii="Courier New" w:hAnsi="Courier New" w:cs="Courier New"/>
    </w:rPr>
  </w:style>
  <w:style w:type="character" w:customStyle="1" w:styleId="31">
    <w:name w:val="WW8Num5z2"/>
    <w:qFormat/>
    <w:uiPriority w:val="0"/>
    <w:rPr>
      <w:rFonts w:ascii="Wingdings" w:hAnsi="Wingdings" w:cs="Wingdings"/>
    </w:rPr>
  </w:style>
  <w:style w:type="character" w:customStyle="1" w:styleId="32">
    <w:name w:val="WW8Num6z0"/>
    <w:qFormat/>
    <w:uiPriority w:val="0"/>
    <w:rPr>
      <w:rFonts w:ascii="Symbol" w:hAnsi="Symbol" w:cs="Symbol"/>
    </w:rPr>
  </w:style>
  <w:style w:type="character" w:customStyle="1" w:styleId="33">
    <w:name w:val="WW8Num6z1"/>
    <w:qFormat/>
    <w:uiPriority w:val="0"/>
    <w:rPr>
      <w:rFonts w:ascii="Courier New" w:hAnsi="Courier New" w:cs="Courier New"/>
    </w:rPr>
  </w:style>
  <w:style w:type="character" w:customStyle="1" w:styleId="34">
    <w:name w:val="WW8Num6z2"/>
    <w:qFormat/>
    <w:uiPriority w:val="0"/>
    <w:rPr>
      <w:rFonts w:ascii="Wingdings" w:hAnsi="Wingdings" w:cs="Wingdings"/>
    </w:rPr>
  </w:style>
  <w:style w:type="character" w:customStyle="1" w:styleId="35">
    <w:name w:val="Основной шрифт абзаца11"/>
    <w:qFormat/>
    <w:uiPriority w:val="0"/>
  </w:style>
  <w:style w:type="character" w:customStyle="1" w:styleId="36">
    <w:name w:val="Заголовок 1 Знак"/>
    <w:qFormat/>
    <w:uiPriority w:val="0"/>
    <w:rPr>
      <w:rFonts w:ascii="Times New Roman" w:hAnsi="Times New Roman" w:cs="Times New Roman"/>
      <w:i/>
      <w:sz w:val="24"/>
      <w:szCs w:val="24"/>
    </w:rPr>
  </w:style>
  <w:style w:type="character" w:customStyle="1" w:styleId="37">
    <w:name w:val="Заголовок 2 Знак"/>
    <w:qFormat/>
    <w:uiPriority w:val="0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8">
    <w:name w:val="Заголовок 4 Знак"/>
    <w:qFormat/>
    <w:uiPriority w:val="0"/>
    <w:rPr>
      <w:rFonts w:ascii="Times New Roman" w:hAnsi="Times New Roman" w:cs="Times New Roman"/>
      <w:b/>
      <w:bCs/>
      <w:sz w:val="28"/>
      <w:szCs w:val="28"/>
    </w:rPr>
  </w:style>
  <w:style w:type="character" w:customStyle="1" w:styleId="39">
    <w:name w:val="Заголовок 5 Знак"/>
    <w:qFormat/>
    <w:uiPriority w:val="0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40">
    <w:name w:val="Заголовок 6 Знак"/>
    <w:qFormat/>
    <w:uiPriority w:val="0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41">
    <w:name w:val="Заголовок 7 Знак"/>
    <w:qFormat/>
    <w:uiPriority w:val="0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42">
    <w:name w:val="Заголовок 9 Знак"/>
    <w:qFormat/>
    <w:uiPriority w:val="0"/>
    <w:rPr>
      <w:rFonts w:ascii="Cambria" w:hAnsi="Cambria" w:cs="Times New Roman"/>
      <w:i/>
      <w:iCs/>
      <w:color w:val="404040"/>
    </w:rPr>
  </w:style>
  <w:style w:type="character" w:customStyle="1" w:styleId="43">
    <w:name w:val="Название Знак"/>
    <w:qFormat/>
    <w:uiPriority w:val="0"/>
    <w:rPr>
      <w:rFonts w:ascii="Times New Roman" w:hAnsi="Times New Roman" w:cs="Times New Roman"/>
      <w:b/>
      <w:sz w:val="24"/>
      <w:szCs w:val="24"/>
    </w:rPr>
  </w:style>
  <w:style w:type="character" w:customStyle="1" w:styleId="44">
    <w:name w:val="Основной текст с отступом Знак"/>
    <w:qFormat/>
    <w:uiPriority w:val="0"/>
    <w:rPr>
      <w:rFonts w:ascii="Times New Roman" w:hAnsi="Times New Roman" w:cs="Times New Roman"/>
      <w:color w:val="000000"/>
      <w:sz w:val="24"/>
      <w:szCs w:val="24"/>
    </w:rPr>
  </w:style>
  <w:style w:type="character" w:customStyle="1" w:styleId="45">
    <w:name w:val="Подзаголовок Знак"/>
    <w:qFormat/>
    <w:uiPriority w:val="0"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46">
    <w:name w:val="Основной текст Знак"/>
    <w:qFormat/>
    <w:uiPriority w:val="0"/>
    <w:rPr>
      <w:rFonts w:ascii="Times New Roman" w:hAnsi="Times New Roman" w:cs="Times New Roman"/>
      <w:b/>
      <w:sz w:val="24"/>
      <w:szCs w:val="24"/>
    </w:rPr>
  </w:style>
  <w:style w:type="character" w:customStyle="1" w:styleId="47">
    <w:name w:val="Основной текст с отступом 2 Знак"/>
    <w:qFormat/>
    <w:uiPriority w:val="0"/>
    <w:rPr>
      <w:rFonts w:ascii="Times New Roman" w:hAnsi="Times New Roman" w:cs="Times New Roman"/>
      <w:b/>
      <w:sz w:val="24"/>
      <w:szCs w:val="24"/>
    </w:rPr>
  </w:style>
  <w:style w:type="character" w:customStyle="1" w:styleId="48">
    <w:name w:val="Основной текст с отступом 3 Знак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49">
    <w:name w:val="Нижний колонтитул Знак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50">
    <w:name w:val="Знак Знак"/>
    <w:qFormat/>
    <w:uiPriority w:val="0"/>
    <w:rPr>
      <w:rFonts w:ascii="Times New Roman" w:hAnsi="Times New Roman" w:cs="Times New Roman"/>
      <w:b/>
      <w:sz w:val="24"/>
      <w:szCs w:val="24"/>
    </w:rPr>
  </w:style>
  <w:style w:type="character" w:customStyle="1" w:styleId="51">
    <w:name w:val="Верхний колонтитул Знак"/>
    <w:qFormat/>
    <w:uiPriority w:val="0"/>
    <w:rPr>
      <w:rFonts w:ascii="Times New Roman" w:hAnsi="Times New Roman" w:cs="Times New Roman"/>
      <w:sz w:val="24"/>
      <w:szCs w:val="24"/>
    </w:rPr>
  </w:style>
  <w:style w:type="character" w:customStyle="1" w:styleId="52">
    <w:name w:val="Основной текст (2)_"/>
    <w:qFormat/>
    <w:uiPriority w:val="0"/>
    <w:rPr>
      <w:rFonts w:ascii="Times New Roman" w:hAnsi="Times New Roman" w:cs="Times New Roman"/>
      <w:u w:val="none"/>
    </w:rPr>
  </w:style>
  <w:style w:type="character" w:customStyle="1" w:styleId="53">
    <w:name w:val="Основной текст (2)"/>
    <w:qFormat/>
    <w:uiPriority w:val="0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vertAlign w:val="baseline"/>
      <w:lang w:val="ru-RU"/>
    </w:rPr>
  </w:style>
  <w:style w:type="character" w:customStyle="1" w:styleId="54">
    <w:name w:val="Основной текст (2) + Полужирный"/>
    <w:qFormat/>
    <w:uiPriority w:val="0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vertAlign w:val="baseline"/>
      <w:lang w:val="ru-RU"/>
    </w:rPr>
  </w:style>
  <w:style w:type="character" w:customStyle="1" w:styleId="55">
    <w:name w:val="apple-converted-space"/>
    <w:qFormat/>
    <w:uiPriority w:val="0"/>
    <w:rPr>
      <w:rFonts w:cs="Times New Roman"/>
    </w:rPr>
  </w:style>
  <w:style w:type="character" w:customStyle="1" w:styleId="56">
    <w:name w:val="Заголовок №2 (2)_"/>
    <w:qFormat/>
    <w:uiPriority w:val="0"/>
    <w:rPr>
      <w:rFonts w:ascii="Times New Roman" w:hAnsi="Times New Roman" w:cs="Times New Roman"/>
      <w:shd w:val="clear" w:color="auto" w:fill="FFFFFF"/>
    </w:rPr>
  </w:style>
  <w:style w:type="character" w:customStyle="1" w:styleId="57">
    <w:name w:val="Основной текст 2 Знак"/>
    <w:qFormat/>
    <w:uiPriority w:val="0"/>
    <w:rPr>
      <w:rFonts w:eastAsia="Times New Roman" w:cs="Times New Roman"/>
      <w:sz w:val="22"/>
      <w:szCs w:val="22"/>
    </w:rPr>
  </w:style>
  <w:style w:type="character" w:customStyle="1" w:styleId="58">
    <w:name w:val="Основной текст 3 Знак"/>
    <w:qFormat/>
    <w:uiPriority w:val="0"/>
    <w:rPr>
      <w:rFonts w:eastAsia="Times New Roman" w:cs="Times New Roman"/>
      <w:sz w:val="16"/>
      <w:szCs w:val="16"/>
    </w:rPr>
  </w:style>
  <w:style w:type="character" w:customStyle="1" w:styleId="59">
    <w:name w:val="short_text"/>
    <w:qFormat/>
    <w:uiPriority w:val="0"/>
    <w:rPr>
      <w:rFonts w:cs="Times New Roman"/>
    </w:rPr>
  </w:style>
  <w:style w:type="character" w:customStyle="1" w:styleId="60">
    <w:name w:val="hps"/>
    <w:qFormat/>
    <w:uiPriority w:val="0"/>
    <w:rPr>
      <w:rFonts w:cs="Times New Roman"/>
    </w:rPr>
  </w:style>
  <w:style w:type="character" w:customStyle="1" w:styleId="61">
    <w:name w:val="Знак Знак4"/>
    <w:qFormat/>
    <w:uiPriority w:val="0"/>
    <w:rPr>
      <w:rFonts w:ascii="Calibri" w:hAnsi="Calibri" w:cs="Times New Roman"/>
      <w:b/>
      <w:bCs/>
      <w:sz w:val="22"/>
      <w:szCs w:val="22"/>
    </w:rPr>
  </w:style>
  <w:style w:type="character" w:customStyle="1" w:styleId="62">
    <w:name w:val="Hyperlink.0"/>
    <w:qFormat/>
    <w:uiPriority w:val="0"/>
    <w:rPr>
      <w:rFonts w:cs="Times New Roman"/>
      <w:color w:val="000099"/>
      <w:sz w:val="20"/>
      <w:szCs w:val="20"/>
      <w:u w:val="single"/>
    </w:rPr>
  </w:style>
  <w:style w:type="character" w:customStyle="1" w:styleId="63">
    <w:name w:val="Font Style139"/>
    <w:qFormat/>
    <w:uiPriority w:val="0"/>
    <w:rPr>
      <w:rFonts w:ascii="Arial Unicode MS" w:hAnsi="Arial Unicode MS" w:eastAsia="Times New Roman"/>
      <w:sz w:val="14"/>
    </w:rPr>
  </w:style>
  <w:style w:type="character" w:customStyle="1" w:styleId="64">
    <w:name w:val="Font Style141"/>
    <w:qFormat/>
    <w:uiPriority w:val="0"/>
    <w:rPr>
      <w:rFonts w:ascii="Arial Unicode MS" w:hAnsi="Arial Unicode MS" w:eastAsia="Times New Roman"/>
      <w:sz w:val="14"/>
    </w:rPr>
  </w:style>
  <w:style w:type="character" w:customStyle="1" w:styleId="65">
    <w:name w:val="Font Style143"/>
    <w:qFormat/>
    <w:uiPriority w:val="0"/>
    <w:rPr>
      <w:rFonts w:ascii="Arial Unicode MS" w:hAnsi="Arial Unicode MS" w:eastAsia="Times New Roman"/>
      <w:b/>
      <w:sz w:val="16"/>
    </w:rPr>
  </w:style>
  <w:style w:type="character" w:customStyle="1" w:styleId="66">
    <w:name w:val="Font Style177"/>
    <w:qFormat/>
    <w:uiPriority w:val="0"/>
    <w:rPr>
      <w:rFonts w:ascii="Times New Roman" w:hAnsi="Times New Roman" w:cs="Times New Roman"/>
      <w:b/>
      <w:sz w:val="16"/>
    </w:rPr>
  </w:style>
  <w:style w:type="character" w:customStyle="1" w:styleId="67">
    <w:name w:val="Font Style171"/>
    <w:qFormat/>
    <w:uiPriority w:val="0"/>
    <w:rPr>
      <w:rFonts w:ascii="Arial Unicode MS" w:hAnsi="Arial Unicode MS" w:eastAsia="Times New Roman"/>
      <w:sz w:val="16"/>
    </w:rPr>
  </w:style>
  <w:style w:type="character" w:customStyle="1" w:styleId="68">
    <w:name w:val="Знак4 Знак Знак"/>
    <w:qFormat/>
    <w:uiPriority w:val="0"/>
    <w:rPr>
      <w:rFonts w:ascii="Calibri" w:hAnsi="Calibri" w:cs="Calibri"/>
      <w:sz w:val="22"/>
      <w:lang w:val="ru-RU"/>
    </w:rPr>
  </w:style>
  <w:style w:type="character" w:customStyle="1" w:styleId="69">
    <w:name w:val="Текст Знак"/>
    <w:qFormat/>
    <w:uiPriority w:val="0"/>
    <w:rPr>
      <w:rFonts w:ascii="Courier New" w:hAnsi="Courier New" w:cs="Courier New"/>
    </w:rPr>
  </w:style>
  <w:style w:type="character" w:customStyle="1" w:styleId="70">
    <w:name w:val="apple-style-span"/>
    <w:qFormat/>
    <w:uiPriority w:val="0"/>
    <w:rPr>
      <w:rFonts w:cs="Times New Roman"/>
    </w:rPr>
  </w:style>
  <w:style w:type="character" w:customStyle="1" w:styleId="71">
    <w:name w:val="translation"/>
    <w:qFormat/>
    <w:uiPriority w:val="0"/>
    <w:rPr>
      <w:rFonts w:cs="Times New Roman"/>
    </w:rPr>
  </w:style>
  <w:style w:type="character" w:customStyle="1" w:styleId="72">
    <w:name w:val="dash041e_0431_044b_0447_043d_044b_0439__char"/>
    <w:basedOn w:val="35"/>
    <w:qFormat/>
    <w:uiPriority w:val="0"/>
  </w:style>
  <w:style w:type="character" w:customStyle="1" w:styleId="73">
    <w:name w:val="times14___0420_0418_041e2__char"/>
    <w:basedOn w:val="35"/>
    <w:qFormat/>
    <w:uiPriority w:val="0"/>
  </w:style>
  <w:style w:type="character" w:customStyle="1" w:styleId="74">
    <w:name w:val="Times14_РИО2 Знак"/>
    <w:qFormat/>
    <w:uiPriority w:val="0"/>
    <w:rPr>
      <w:rFonts w:ascii="Times New Roman" w:hAnsi="Times New Roman" w:eastAsia="Times New Roman" w:cs="Times New Roman"/>
      <w:sz w:val="28"/>
      <w:szCs w:val="24"/>
    </w:rPr>
  </w:style>
  <w:style w:type="character" w:customStyle="1" w:styleId="75">
    <w:name w:val="dash041e_0441_043d_043e_0432_043d_043e_0439_0020_0442_0435_043a_0441_0442_0020_0441_0020_043e_0442_0441_0442_0443_043f_043e_043c_00203__char"/>
    <w:basedOn w:val="35"/>
    <w:qFormat/>
    <w:uiPriority w:val="0"/>
  </w:style>
  <w:style w:type="character" w:customStyle="1" w:styleId="76">
    <w:name w:val="Цитата HTML1"/>
    <w:qFormat/>
    <w:uiPriority w:val="0"/>
    <w:rPr>
      <w:i/>
      <w:iCs/>
    </w:rPr>
  </w:style>
  <w:style w:type="character" w:customStyle="1" w:styleId="77">
    <w:name w:val="Основной шрифт абзаца1"/>
    <w:qFormat/>
    <w:uiPriority w:val="0"/>
  </w:style>
  <w:style w:type="character" w:customStyle="1" w:styleId="78">
    <w:name w:val="Текст выноски Знак"/>
    <w:qFormat/>
    <w:uiPriority w:val="0"/>
    <w:rPr>
      <w:rFonts w:ascii="Tahoma" w:hAnsi="Tahoma" w:eastAsia="Times New Roman" w:cs="Tahoma"/>
      <w:sz w:val="16"/>
      <w:szCs w:val="16"/>
    </w:rPr>
  </w:style>
  <w:style w:type="character" w:customStyle="1" w:styleId="79">
    <w:name w:val="hps atn"/>
    <w:basedOn w:val="35"/>
    <w:qFormat/>
    <w:uiPriority w:val="0"/>
  </w:style>
  <w:style w:type="character" w:customStyle="1" w:styleId="80">
    <w:name w:val="Заголовок 3 Знак"/>
    <w:qFormat/>
    <w:uiPriority w:val="0"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customStyle="1" w:styleId="81">
    <w:name w:val="Название книги1"/>
    <w:qFormat/>
    <w:uiPriority w:val="0"/>
    <w:rPr>
      <w:b/>
      <w:bCs/>
      <w:smallCaps/>
      <w:spacing w:val="5"/>
    </w:rPr>
  </w:style>
  <w:style w:type="character" w:customStyle="1" w:styleId="82">
    <w:name w:val="Текст абзаца Char"/>
    <w:qFormat/>
    <w:uiPriority w:val="0"/>
    <w:rPr>
      <w:rFonts w:ascii="Times New Roman" w:hAnsi="Times New Roman" w:eastAsia="Times New Roman" w:cs="Times New Roman"/>
      <w:sz w:val="24"/>
      <w:szCs w:val="24"/>
      <w:lang w:val="en-US"/>
    </w:rPr>
  </w:style>
  <w:style w:type="paragraph" w:customStyle="1" w:styleId="83">
    <w:name w:val="Heading"/>
    <w:basedOn w:val="1"/>
    <w:next w:val="15"/>
    <w:qFormat/>
    <w:uiPriority w:val="0"/>
    <w:pPr>
      <w:jc w:val="center"/>
    </w:pPr>
    <w:rPr>
      <w:b/>
      <w:sz w:val="22"/>
    </w:rPr>
  </w:style>
  <w:style w:type="paragraph" w:customStyle="1" w:styleId="84">
    <w:name w:val="Index"/>
    <w:basedOn w:val="1"/>
    <w:qFormat/>
    <w:uiPriority w:val="0"/>
    <w:pPr>
      <w:suppressLineNumbers/>
    </w:pPr>
    <w:rPr>
      <w:rFonts w:cs="Lohit Devanagari"/>
    </w:rPr>
  </w:style>
  <w:style w:type="paragraph" w:customStyle="1" w:styleId="85">
    <w:name w:val="список с точками"/>
    <w:basedOn w:val="1"/>
    <w:qFormat/>
    <w:uiPriority w:val="0"/>
    <w:pPr>
      <w:spacing w:line="312" w:lineRule="auto"/>
      <w:ind w:left="360" w:hanging="360"/>
      <w:jc w:val="both"/>
    </w:pPr>
  </w:style>
  <w:style w:type="paragraph" w:customStyle="1" w:styleId="86">
    <w:name w:val="Для таблиц"/>
    <w:basedOn w:val="1"/>
    <w:qFormat/>
    <w:uiPriority w:val="0"/>
  </w:style>
  <w:style w:type="paragraph" w:customStyle="1" w:styleId="87">
    <w:name w:val="Обычный (веб)1"/>
    <w:basedOn w:val="1"/>
    <w:qFormat/>
    <w:uiPriority w:val="0"/>
    <w:pPr>
      <w:numPr>
        <w:ilvl w:val="0"/>
        <w:numId w:val="2"/>
      </w:numPr>
      <w:spacing w:before="280" w:after="280"/>
      <w:ind w:left="720" w:firstLine="0"/>
    </w:pPr>
  </w:style>
  <w:style w:type="paragraph" w:customStyle="1" w:styleId="88">
    <w:name w:val="Основной текст с отступом 21"/>
    <w:basedOn w:val="1"/>
    <w:qFormat/>
    <w:uiPriority w:val="0"/>
    <w:pPr>
      <w:ind w:left="426" w:hanging="426"/>
      <w:jc w:val="both"/>
    </w:pPr>
    <w:rPr>
      <w:b/>
    </w:rPr>
  </w:style>
  <w:style w:type="paragraph" w:customStyle="1" w:styleId="89">
    <w:name w:val="Основной текст с отступом 31"/>
    <w:basedOn w:val="1"/>
    <w:qFormat/>
    <w:uiPriority w:val="0"/>
    <w:pPr>
      <w:spacing w:before="120"/>
      <w:ind w:left="1701" w:hanging="708"/>
      <w:jc w:val="both"/>
    </w:pPr>
  </w:style>
  <w:style w:type="paragraph" w:customStyle="1" w:styleId="90">
    <w:name w:val="Знак Знак Знак Знак Знак Знак Знак1"/>
    <w:basedOn w:val="1"/>
    <w:qFormat/>
    <w:uiPriority w:val="0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91">
    <w:name w:val="По центру"/>
    <w:basedOn w:val="1"/>
    <w:qFormat/>
    <w:uiPriority w:val="0"/>
    <w:pPr>
      <w:jc w:val="center"/>
    </w:pPr>
    <w:rPr>
      <w:sz w:val="28"/>
      <w:szCs w:val="20"/>
    </w:rPr>
  </w:style>
  <w:style w:type="paragraph" w:customStyle="1" w:styleId="92">
    <w:name w:val="Без отступа"/>
    <w:basedOn w:val="1"/>
    <w:qFormat/>
    <w:uiPriority w:val="0"/>
    <w:pPr>
      <w:jc w:val="both"/>
    </w:pPr>
    <w:rPr>
      <w:sz w:val="28"/>
      <w:szCs w:val="20"/>
    </w:rPr>
  </w:style>
  <w:style w:type="paragraph" w:customStyle="1" w:styleId="93">
    <w:name w:val="Affiliation"/>
    <w:basedOn w:val="1"/>
    <w:qFormat/>
    <w:uiPriority w:val="0"/>
    <w:pPr>
      <w:spacing w:before="120" w:after="120"/>
    </w:pPr>
    <w:rPr>
      <w:szCs w:val="28"/>
    </w:rPr>
  </w:style>
  <w:style w:type="paragraph" w:customStyle="1" w:styleId="94">
    <w:name w:val="Знак Знак Знак Знак Знак Знак Знак11"/>
    <w:basedOn w:val="1"/>
    <w:qFormat/>
    <w:uiPriority w:val="0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95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96">
    <w:name w:val="Знак Знак Знак Знак Знак Знак Знак1 Знак Знак1 Знак Знак Знак Знак"/>
    <w:basedOn w:val="1"/>
    <w:qFormat/>
    <w:uiPriority w:val="0"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97">
    <w:name w:val="Абзац списка1"/>
    <w:basedOn w:val="1"/>
    <w:qFormat/>
    <w:uiPriority w:val="0"/>
    <w:pPr>
      <w:ind w:left="720"/>
      <w:contextualSpacing/>
    </w:pPr>
  </w:style>
  <w:style w:type="paragraph" w:customStyle="1" w:styleId="98">
    <w:name w:val="ConsPlusNormal"/>
    <w:qFormat/>
    <w:uiPriority w:val="0"/>
    <w:pPr>
      <w:widowControl w:val="0"/>
      <w:suppressAutoHyphens/>
      <w:autoSpaceDE w:val="0"/>
      <w:ind w:firstLine="720"/>
    </w:pPr>
    <w:rPr>
      <w:rFonts w:ascii="Arial" w:hAnsi="Arial" w:eastAsia="Times New Roman" w:cs="Arial"/>
      <w:lang w:val="ru-RU" w:eastAsia="zh-CN" w:bidi="ar-SA"/>
    </w:rPr>
  </w:style>
  <w:style w:type="paragraph" w:customStyle="1" w:styleId="99">
    <w:name w:val="Основной текст1"/>
    <w:qFormat/>
    <w:uiPriority w:val="0"/>
    <w:pPr>
      <w:widowControl w:val="0"/>
      <w:suppressAutoHyphens/>
      <w:spacing w:line="240" w:lineRule="atLeast"/>
      <w:jc w:val="both"/>
    </w:pPr>
    <w:rPr>
      <w:rFonts w:ascii="Arial" w:hAnsi="Arial" w:eastAsia="Calibri" w:cs="Arial"/>
      <w:color w:val="000000"/>
      <w:sz w:val="24"/>
      <w:lang w:val="ru-RU" w:eastAsia="zh-CN" w:bidi="ar-SA"/>
    </w:rPr>
  </w:style>
  <w:style w:type="paragraph" w:customStyle="1" w:styleId="100">
    <w:name w:val="Заголовок №2 (2)"/>
    <w:basedOn w:val="1"/>
    <w:qFormat/>
    <w:uiPriority w:val="0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01">
    <w:name w:val="Обычный1"/>
    <w:qFormat/>
    <w:uiPriority w:val="0"/>
    <w:pPr>
      <w:suppressAutoHyphens/>
      <w:spacing w:after="200" w:line="276" w:lineRule="auto"/>
    </w:pPr>
    <w:rPr>
      <w:rFonts w:ascii="Times New Roman" w:hAnsi="Times New Roman" w:eastAsia="Calibri" w:cs="Times New Roman"/>
      <w:color w:val="000000"/>
      <w:sz w:val="16"/>
      <w:lang w:val="ru-RU" w:eastAsia="zh-CN" w:bidi="ar-SA"/>
    </w:rPr>
  </w:style>
  <w:style w:type="paragraph" w:customStyle="1" w:styleId="102">
    <w:name w:val="Стиль"/>
    <w:qFormat/>
    <w:uiPriority w:val="0"/>
    <w:pPr>
      <w:widowControl w:val="0"/>
      <w:suppressAutoHyphens/>
    </w:pPr>
    <w:rPr>
      <w:rFonts w:ascii="Times New Roman" w:hAnsi="Times New Roman" w:eastAsia="Times New Roman" w:cs="Times New Roman"/>
      <w:spacing w:val="-1"/>
      <w:kern w:val="2"/>
      <w:position w:val="-1"/>
      <w:sz w:val="24"/>
      <w:lang w:val="en-US" w:eastAsia="zh-CN" w:bidi="ar-SA"/>
    </w:rPr>
  </w:style>
  <w:style w:type="paragraph" w:customStyle="1" w:styleId="103">
    <w:name w:val="Основной текст 211"/>
    <w:basedOn w:val="1"/>
    <w:qFormat/>
    <w:uiPriority w:val="0"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104">
    <w:name w:val="Default"/>
    <w:qFormat/>
    <w:uiPriority w:val="0"/>
    <w:pPr>
      <w:suppressAutoHyphens/>
      <w:autoSpaceDE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zh-CN" w:bidi="ar-SA"/>
    </w:rPr>
  </w:style>
  <w:style w:type="paragraph" w:customStyle="1" w:styleId="105">
    <w:name w:val="Основной текст 31"/>
    <w:basedOn w:val="1"/>
    <w:qFormat/>
    <w:uiPriority w:val="0"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06">
    <w:name w:val="Абзац списка11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107">
    <w:name w:val="Table Style 2"/>
    <w:qFormat/>
    <w:uiPriority w:val="0"/>
    <w:pPr>
      <w:suppressAutoHyphens/>
    </w:pPr>
    <w:rPr>
      <w:rFonts w:ascii="Helvetica" w:hAnsi="Helvetica" w:eastAsia="Times New Roman" w:cs="Helvetica"/>
      <w:color w:val="000000"/>
      <w:lang w:val="ru-RU" w:eastAsia="zh-CN" w:bidi="ar-SA"/>
    </w:rPr>
  </w:style>
  <w:style w:type="paragraph" w:customStyle="1" w:styleId="108">
    <w:name w:val="Style16"/>
    <w:qFormat/>
    <w:uiPriority w:val="0"/>
    <w:pPr>
      <w:widowControl w:val="0"/>
      <w:suppressAutoHyphens/>
      <w:spacing w:line="278" w:lineRule="exact"/>
      <w:jc w:val="both"/>
    </w:pPr>
    <w:rPr>
      <w:rFonts w:ascii="Arial Unicode MS" w:hAnsi="Arial Unicode MS" w:eastAsia="Times New Roman" w:cs="Arial Unicode MS"/>
      <w:color w:val="000000"/>
      <w:sz w:val="24"/>
      <w:szCs w:val="24"/>
      <w:lang w:val="ru-RU" w:eastAsia="zh-CN" w:bidi="ar-SA"/>
    </w:rPr>
  </w:style>
  <w:style w:type="paragraph" w:customStyle="1" w:styleId="109">
    <w:name w:val="western"/>
    <w:basedOn w:val="1"/>
    <w:qFormat/>
    <w:uiPriority w:val="0"/>
    <w:pPr>
      <w:spacing w:before="280" w:after="280"/>
    </w:pPr>
  </w:style>
  <w:style w:type="paragraph" w:customStyle="1" w:styleId="110">
    <w:name w:val="Маркированный список1"/>
    <w:basedOn w:val="1"/>
    <w:qFormat/>
    <w:uiPriority w:val="0"/>
    <w:pPr>
      <w:ind w:left="360" w:hanging="360"/>
      <w:jc w:val="both"/>
    </w:pPr>
  </w:style>
  <w:style w:type="paragraph" w:customStyle="1" w:styleId="111">
    <w:name w:val="Маркированный список 41"/>
    <w:basedOn w:val="1"/>
    <w:qFormat/>
    <w:uiPriority w:val="0"/>
    <w:pPr>
      <w:ind w:left="1209" w:hanging="360"/>
      <w:jc w:val="both"/>
    </w:pPr>
    <w:rPr>
      <w:szCs w:val="20"/>
    </w:rPr>
  </w:style>
  <w:style w:type="paragraph" w:customStyle="1" w:styleId="112">
    <w:name w:val="Маркированный список 31"/>
    <w:basedOn w:val="1"/>
    <w:qFormat/>
    <w:uiPriority w:val="0"/>
    <w:pPr>
      <w:ind w:left="926" w:hanging="360"/>
      <w:contextualSpacing/>
    </w:pPr>
  </w:style>
  <w:style w:type="paragraph" w:customStyle="1" w:styleId="113">
    <w:name w:val="for_tables_12"/>
    <w:basedOn w:val="1"/>
    <w:qFormat/>
    <w:uiPriority w:val="0"/>
    <w:pPr>
      <w:spacing w:line="320" w:lineRule="exact"/>
    </w:pPr>
  </w:style>
  <w:style w:type="paragraph" w:customStyle="1" w:styleId="114">
    <w:name w:val="Основной текст 21"/>
    <w:basedOn w:val="1"/>
    <w:qFormat/>
    <w:uiPriority w:val="0"/>
    <w:pPr>
      <w:ind w:firstLine="709"/>
      <w:jc w:val="both"/>
    </w:pPr>
  </w:style>
  <w:style w:type="paragraph" w:customStyle="1" w:styleId="115">
    <w:name w:val="Style40"/>
    <w:basedOn w:val="1"/>
    <w:qFormat/>
    <w:uiPriority w:val="0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116">
    <w:name w:val="Style91"/>
    <w:basedOn w:val="1"/>
    <w:qFormat/>
    <w:uiPriority w:val="0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117">
    <w:name w:val="Style96"/>
    <w:basedOn w:val="1"/>
    <w:qFormat/>
    <w:uiPriority w:val="0"/>
    <w:pPr>
      <w:widowControl w:val="0"/>
      <w:autoSpaceDE w:val="0"/>
    </w:pPr>
    <w:rPr>
      <w:rFonts w:ascii="Arial Unicode MS" w:hAnsi="Arial Unicode MS" w:cs="Arial Unicode MS"/>
    </w:rPr>
  </w:style>
  <w:style w:type="paragraph" w:customStyle="1" w:styleId="118">
    <w:name w:val="Абзац списка2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119">
    <w:name w:val="Table Paragraph"/>
    <w:basedOn w:val="1"/>
    <w:qFormat/>
    <w:uiPriority w:val="0"/>
    <w:pPr>
      <w:widowControl w:val="0"/>
      <w:autoSpaceDE w:val="0"/>
    </w:pPr>
    <w:rPr>
      <w:rFonts w:eastAsia="Calibri"/>
    </w:rPr>
  </w:style>
  <w:style w:type="paragraph" w:customStyle="1" w:styleId="120">
    <w:name w:val="Текст1"/>
    <w:basedOn w:val="1"/>
    <w:qFormat/>
    <w:uiPriority w:val="0"/>
    <w:rPr>
      <w:rFonts w:ascii="Courier New" w:hAnsi="Courier New" w:cs="Courier New"/>
      <w:sz w:val="20"/>
      <w:szCs w:val="20"/>
    </w:rPr>
  </w:style>
  <w:style w:type="paragraph" w:customStyle="1" w:styleId="121">
    <w:name w:val="Абзац списка3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122">
    <w:name w:val="Normal1"/>
    <w:qFormat/>
    <w:uiPriority w:val="0"/>
    <w:pPr>
      <w:suppressAutoHyphens/>
    </w:pPr>
    <w:rPr>
      <w:rFonts w:ascii="Times New Roman" w:hAnsi="Times New Roman" w:eastAsia="Times New Roman" w:cs="Times New Roman"/>
      <w:lang w:val="ru-RU" w:eastAsia="zh-CN" w:bidi="ar-SA"/>
    </w:rPr>
  </w:style>
  <w:style w:type="paragraph" w:customStyle="1" w:styleId="123">
    <w:name w:val="Абзац списка4"/>
    <w:basedOn w:val="1"/>
    <w:qFormat/>
    <w:uiPriority w:val="0"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124">
    <w:name w:val="times14___0420_0418_041e2"/>
    <w:basedOn w:val="1"/>
    <w:qFormat/>
    <w:uiPriority w:val="0"/>
    <w:pPr>
      <w:spacing w:before="280" w:after="280"/>
    </w:pPr>
  </w:style>
  <w:style w:type="paragraph" w:customStyle="1" w:styleId="125">
    <w:name w:val="dash041e_0431_044b_0447_043d_044b_0439"/>
    <w:basedOn w:val="1"/>
    <w:qFormat/>
    <w:uiPriority w:val="0"/>
    <w:pPr>
      <w:spacing w:before="280" w:after="280"/>
    </w:pPr>
  </w:style>
  <w:style w:type="paragraph" w:customStyle="1" w:styleId="126">
    <w:name w:val="Стиль Timesмаркер14 + Междустр.интервал:  множитель 12 ин"/>
    <w:basedOn w:val="1"/>
    <w:qFormat/>
    <w:uiPriority w:val="0"/>
    <w:pPr>
      <w:numPr>
        <w:ilvl w:val="0"/>
        <w:numId w:val="3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127">
    <w:name w:val="Times14_РИО2"/>
    <w:basedOn w:val="1"/>
    <w:qFormat/>
    <w:uiPriority w:val="0"/>
    <w:pPr>
      <w:spacing w:line="312" w:lineRule="auto"/>
      <w:ind w:firstLine="709"/>
      <w:jc w:val="both"/>
    </w:pPr>
    <w:rPr>
      <w:sz w:val="28"/>
    </w:rPr>
  </w:style>
  <w:style w:type="paragraph" w:customStyle="1" w:styleId="128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1"/>
    <w:qFormat/>
    <w:uiPriority w:val="0"/>
    <w:pPr>
      <w:spacing w:before="280" w:after="280"/>
    </w:pPr>
  </w:style>
  <w:style w:type="paragraph" w:customStyle="1" w:styleId="129">
    <w:name w:val="Название объекта1"/>
    <w:basedOn w:val="1"/>
    <w:next w:val="1"/>
    <w:qFormat/>
    <w:uiPriority w:val="0"/>
    <w:pPr>
      <w:ind w:firstLine="567"/>
    </w:pPr>
    <w:rPr>
      <w:szCs w:val="20"/>
    </w:rPr>
  </w:style>
  <w:style w:type="paragraph" w:customStyle="1" w:styleId="130">
    <w:name w:val="Абзац списка5"/>
    <w:basedOn w:val="1"/>
    <w:qFormat/>
    <w:uiPriority w:val="0"/>
    <w:pPr>
      <w:ind w:left="720"/>
      <w:contextualSpacing/>
    </w:pPr>
    <w:rPr>
      <w:rFonts w:eastAsia="Calibri"/>
    </w:rPr>
  </w:style>
  <w:style w:type="paragraph" w:customStyle="1" w:styleId="131">
    <w:name w:val="Текст выноски1"/>
    <w:basedOn w:val="1"/>
    <w:qFormat/>
    <w:uiPriority w:val="0"/>
    <w:rPr>
      <w:rFonts w:ascii="Tahoma" w:hAnsi="Tahoma" w:cs="Tahoma"/>
      <w:sz w:val="16"/>
      <w:szCs w:val="16"/>
    </w:rPr>
  </w:style>
  <w:style w:type="paragraph" w:customStyle="1" w:styleId="132">
    <w:name w:val="Абзац списка6"/>
    <w:basedOn w:val="1"/>
    <w:qFormat/>
    <w:uiPriority w:val="0"/>
    <w:pPr>
      <w:ind w:left="720"/>
      <w:contextualSpacing/>
    </w:pPr>
    <w:rPr>
      <w:rFonts w:eastAsia="Calibri"/>
    </w:rPr>
  </w:style>
  <w:style w:type="paragraph" w:customStyle="1" w:styleId="133">
    <w:name w:val="Текст абзаца"/>
    <w:basedOn w:val="1"/>
    <w:qFormat/>
    <w:uiPriority w:val="0"/>
    <w:pPr>
      <w:ind w:firstLine="709"/>
      <w:jc w:val="both"/>
    </w:pPr>
    <w:rPr>
      <w:lang w:val="en-US"/>
    </w:rPr>
  </w:style>
  <w:style w:type="paragraph" w:customStyle="1" w:styleId="134">
    <w:name w:val="Table Contents"/>
    <w:basedOn w:val="1"/>
    <w:qFormat/>
    <w:uiPriority w:val="0"/>
    <w:pPr>
      <w:widowControl w:val="0"/>
      <w:suppressLineNumbers/>
    </w:pPr>
  </w:style>
  <w:style w:type="paragraph" w:customStyle="1" w:styleId="135">
    <w:name w:val="Table Heading"/>
    <w:basedOn w:val="134"/>
    <w:qFormat/>
    <w:uiPriority w:val="0"/>
    <w:pPr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853</Words>
  <Characters>4842</Characters>
  <Lines>47</Lines>
  <Paragraphs>13</Paragraphs>
  <TotalTime>16</TotalTime>
  <ScaleCrop>false</ScaleCrop>
  <LinksUpToDate>false</LinksUpToDate>
  <CharactersWithSpaces>6355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2015-11-10T16:52:00Z</dcterms:created>
  <dc:creator>SAP</dc:creator>
  <cp:lastModifiedBy>Sandra Kan</cp:lastModifiedBy>
  <cp:lastPrinted>2015-07-17T12:06:00Z</cp:lastPrinted>
  <dcterms:modified xsi:type="dcterms:W3CDTF">2026-10-22T16:59:03Z</dcterms:modified>
  <dc:title>ПРОЕКТ ЛЭТИ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eyJoZGlkIjoiMjY4MWZlMDQyNzVkZDAzNmJkYjNlNDRmY2M5ZTQ3NzgiLCJ1c2VySWQiOiI4NDIyNTkxNzI4NDkifQ==</vt:lpwstr>
  </property>
  <property fmtid="{D5CDD505-2E9C-101B-9397-08002B2CF9AE}" pid="3" name="KSOProductBuildVer">
    <vt:lpwstr>1049-12.1.0.29162</vt:lpwstr>
  </property>
  <property fmtid="{D5CDD505-2E9C-101B-9397-08002B2CF9AE}" pid="4" name="ICV">
    <vt:lpwstr>1F753CD5A3154D14858046CC60C0668E_13</vt:lpwstr>
  </property>
</Properties>
</file>